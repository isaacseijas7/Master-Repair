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92372">
      <w:pPr>
        <w:jc w:val="center"/>
      </w:pPr>
      <w:r>
        <w:rPr>
          <w:b/>
          <w:color w:val="1D4ED8"/>
          <w:sz w:val="52"/>
        </w:rPr>
        <w:t>Manual de Usuario para Cliente - Máster Repair</w:t>
      </w:r>
    </w:p>
    <w:p w14:paraId="3CABCD94"/>
    <w:p w14:paraId="6EF8F78C">
      <w:pPr>
        <w:pStyle w:val="2"/>
      </w:pPr>
      <w:r>
        <w:rPr>
          <w:color w:val="1D4ED8"/>
        </w:rPr>
        <w:t>1. Objetivo de este manual</w:t>
      </w:r>
    </w:p>
    <w:p w14:paraId="3621B88B">
      <w:r>
        <w:rPr>
          <w:i w:val="0"/>
        </w:rPr>
        <w:t xml:space="preserve">Este documento le explica, paso a paso y en lenguaje simple, cómo usar el sistema </w:t>
      </w:r>
      <w:r>
        <w:rPr>
          <w:b/>
          <w:i w:val="0"/>
        </w:rPr>
        <w:t>Máster Repair</w:t>
      </w:r>
      <w:r>
        <w:rPr>
          <w:i w:val="0"/>
        </w:rPr>
        <w:t>.</w:t>
      </w:r>
    </w:p>
    <w:p w14:paraId="72C650D7">
      <w:r>
        <w:rPr>
          <w:i w:val="0"/>
        </w:rPr>
        <w:t>Aquí encontrará:</w:t>
      </w:r>
    </w:p>
    <w:p w14:paraId="0C87F256">
      <w:pPr>
        <w:pStyle w:val="29"/>
      </w:pPr>
      <w:r>
        <w:rPr>
          <w:i w:val="0"/>
        </w:rPr>
        <w:t>Cómo ingresar al sistema</w:t>
      </w:r>
    </w:p>
    <w:p w14:paraId="37834F19">
      <w:pPr>
        <w:pStyle w:val="29"/>
      </w:pPr>
      <w:r>
        <w:rPr>
          <w:i w:val="0"/>
        </w:rPr>
        <w:t>Cómo usar el Dashboard</w:t>
      </w:r>
    </w:p>
    <w:p w14:paraId="519D012F">
      <w:pPr>
        <w:pStyle w:val="29"/>
      </w:pPr>
      <w:r>
        <w:rPr>
          <w:i w:val="0"/>
        </w:rPr>
        <w:t>Cómo trabajar con Productos, Categorías, Proveedores, Clientes y Órdenes</w:t>
      </w:r>
    </w:p>
    <w:p w14:paraId="11BCE04C">
      <w:pPr>
        <w:pStyle w:val="29"/>
      </w:pPr>
      <w:r>
        <w:rPr>
          <w:i w:val="0"/>
        </w:rPr>
        <w:t>Cómo actualizar su Perfil y contraseña</w:t>
      </w:r>
    </w:p>
    <w:p w14:paraId="6EF093E9">
      <w:pPr>
        <w:pStyle w:val="29"/>
      </w:pPr>
      <w:r>
        <w:rPr>
          <w:i w:val="0"/>
        </w:rPr>
        <w:t>Cómo administrar las cuentas y los roles de otros usuarios (solo Administrador)</w:t>
      </w:r>
    </w:p>
    <w:p w14:paraId="727C169A">
      <w:pPr>
        <w:pStyle w:val="29"/>
      </w:pPr>
      <w:r>
        <w:rPr>
          <w:i w:val="0"/>
        </w:rPr>
        <w:t>Qué puede hacer cada tipo de usuario (Administrador, Gerente o Cajero) dentro del sistema</w:t>
      </w:r>
    </w:p>
    <w:p w14:paraId="599C141F">
      <w:pPr>
        <w:pBdr>
          <w:left w:val="single" w:color="1D4ED8" w:sz="18" w:space="4"/>
        </w:pBdr>
        <w:spacing w:before="120" w:after="120"/>
        <w:ind w:left="340"/>
      </w:pPr>
      <w:r>
        <w:rPr>
          <w:i/>
          <w:color w:val="444444"/>
        </w:rPr>
        <w:t xml:space="preserve">El sistema tiene tres roles de usuario: </w:t>
      </w:r>
      <w:r>
        <w:rPr>
          <w:b/>
          <w:i/>
          <w:color w:val="444444"/>
        </w:rPr>
        <w:t>Administrador</w:t>
      </w:r>
      <w:r>
        <w:rPr>
          <w:i/>
          <w:color w:val="444444"/>
        </w:rPr>
        <w:t xml:space="preserve">, </w:t>
      </w:r>
      <w:r>
        <w:rPr>
          <w:b/>
          <w:i/>
          <w:color w:val="444444"/>
        </w:rPr>
        <w:t>Gerente</w:t>
      </w:r>
      <w:r>
        <w:rPr>
          <w:i/>
          <w:color w:val="444444"/>
        </w:rPr>
        <w:t xml:space="preserve"> y </w:t>
      </w:r>
      <w:r>
        <w:rPr>
          <w:b/>
          <w:i/>
          <w:color w:val="444444"/>
        </w:rPr>
        <w:t>Cajero</w:t>
      </w:r>
      <w:r>
        <w:rPr>
          <w:i/>
          <w:color w:val="444444"/>
        </w:rPr>
        <w:t xml:space="preserve">. Los dos primeros tienen acceso completo; el rol Cajero tiene una vista más simple, pensada para el día a día de mostrador (ventas y consulta). A lo largo del manual se incluyen notas donde la vista o las acciones cambian según el rol. También puede consultar el resumen completo en el </w:t>
      </w:r>
      <w:r>
        <w:rPr>
          <w:b/>
          <w:i/>
          <w:color w:val="444444"/>
        </w:rPr>
        <w:t>Apéndice A: Roles y permisos</w:t>
      </w:r>
      <w:r>
        <w:rPr>
          <w:i/>
          <w:color w:val="444444"/>
        </w:rPr>
        <w:t>, al final de este documento.</w:t>
      </w:r>
    </w:p>
    <w:p w14:paraId="22713B4E">
      <w:r>
        <w:br w:type="page"/>
      </w:r>
    </w:p>
    <w:p w14:paraId="0176423E">
      <w:pPr>
        <w:pStyle w:val="2"/>
      </w:pPr>
      <w:r>
        <w:rPr>
          <w:color w:val="1D4ED8"/>
        </w:rPr>
        <w:t>2. Ingreso al sistema (Login)</w:t>
      </w:r>
    </w:p>
    <w:p w14:paraId="4E1FC007">
      <w:pPr>
        <w:pStyle w:val="3"/>
      </w:pPr>
      <w:r>
        <w:rPr>
          <w:i w:val="0"/>
        </w:rPr>
        <w:t>¿Cómo iniciar sesión?</w:t>
      </w:r>
    </w:p>
    <w:p w14:paraId="409210E7">
      <w:pPr>
        <w:ind w:left="340" w:hanging="340"/>
      </w:pPr>
      <w:r>
        <w:rPr>
          <w:b/>
        </w:rPr>
        <w:t xml:space="preserve">1. </w:t>
      </w:r>
      <w:r>
        <w:rPr>
          <w:i w:val="0"/>
        </w:rPr>
        <w:t>Abra la pantalla de acceso.</w:t>
      </w:r>
    </w:p>
    <w:p w14:paraId="09C25BA0">
      <w:pPr>
        <w:ind w:left="340" w:hanging="340"/>
      </w:pPr>
      <w:r>
        <w:rPr>
          <w:b/>
        </w:rPr>
        <w:t xml:space="preserve">2. </w:t>
      </w:r>
      <w:r>
        <w:rPr>
          <w:i w:val="0"/>
        </w:rPr>
        <w:t xml:space="preserve">Escriba su correo en el campo </w:t>
      </w:r>
      <w:r>
        <w:rPr>
          <w:b/>
          <w:i w:val="0"/>
        </w:rPr>
        <w:t>Email</w:t>
      </w:r>
      <w:r>
        <w:rPr>
          <w:i w:val="0"/>
        </w:rPr>
        <w:t>.</w:t>
      </w:r>
    </w:p>
    <w:p w14:paraId="20D46BE8">
      <w:pPr>
        <w:ind w:left="340" w:hanging="340"/>
      </w:pPr>
      <w:r>
        <w:rPr>
          <w:b/>
        </w:rPr>
        <w:t xml:space="preserve">3. </w:t>
      </w:r>
      <w:r>
        <w:rPr>
          <w:i w:val="0"/>
        </w:rPr>
        <w:t xml:space="preserve">Escriba su clave en el campo </w:t>
      </w:r>
      <w:r>
        <w:rPr>
          <w:b/>
          <w:i w:val="0"/>
        </w:rPr>
        <w:t>Contraseña</w:t>
      </w:r>
      <w:r>
        <w:rPr>
          <w:i w:val="0"/>
        </w:rPr>
        <w:t>.</w:t>
      </w:r>
    </w:p>
    <w:p w14:paraId="2016760A">
      <w:pPr>
        <w:ind w:left="340" w:hanging="340"/>
      </w:pPr>
      <w:r>
        <w:rPr>
          <w:b/>
        </w:rPr>
        <w:t xml:space="preserve">4. </w:t>
      </w:r>
      <w:r>
        <w:rPr>
          <w:i w:val="0"/>
        </w:rPr>
        <w:t>Si desea ver la clave mientras la escribe, pulse el ícono de ojo.</w:t>
      </w:r>
    </w:p>
    <w:p w14:paraId="7CC97E6C">
      <w:pPr>
        <w:ind w:left="340" w:hanging="340"/>
      </w:pPr>
      <w:r>
        <w:rPr>
          <w:b/>
        </w:rPr>
        <w:t xml:space="preserve">5. </w:t>
      </w:r>
      <w:r>
        <w:rPr>
          <w:i w:val="0"/>
        </w:rPr>
        <w:t xml:space="preserve">Presione </w:t>
      </w:r>
      <w:r>
        <w:rPr>
          <w:b/>
          <w:i w:val="0"/>
        </w:rPr>
        <w:t>Iniciar Sesión</w:t>
      </w:r>
      <w:r>
        <w:rPr>
          <w:i w:val="0"/>
        </w:rPr>
        <w:t>.</w:t>
      </w:r>
    </w:p>
    <w:p w14:paraId="4BBB1D38">
      <w:pPr>
        <w:jc w:val="center"/>
      </w:pPr>
      <w:r>
        <w:drawing>
          <wp:inline distT="0" distB="0" distL="114300" distR="114300">
            <wp:extent cx="5669280" cy="3540125"/>
            <wp:effectExtent l="0" t="0" r="2032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540723"/>
                    </a:xfrm>
                    <a:prstGeom prst="rect">
                      <a:avLst/>
                    </a:prstGeom>
                  </pic:spPr>
                </pic:pic>
              </a:graphicData>
            </a:graphic>
          </wp:inline>
        </w:drawing>
      </w:r>
    </w:p>
    <w:p w14:paraId="3D82BFE7">
      <w:pPr>
        <w:spacing w:after="240"/>
        <w:jc w:val="center"/>
      </w:pPr>
      <w:r>
        <w:rPr>
          <w:i/>
          <w:color w:val="444444"/>
          <w:sz w:val="18"/>
        </w:rPr>
        <w:t>Pantalla de inicio de sesión</w:t>
      </w:r>
    </w:p>
    <w:p w14:paraId="38EE455C">
      <w:pPr>
        <w:pStyle w:val="3"/>
      </w:pPr>
      <w:r>
        <w:rPr>
          <w:i w:val="0"/>
        </w:rPr>
        <w:t>¿Qué pasa si hay un error?</w:t>
      </w:r>
    </w:p>
    <w:p w14:paraId="5FE72E27">
      <w:pPr>
        <w:pStyle w:val="29"/>
      </w:pPr>
      <w:r>
        <w:rPr>
          <w:i w:val="0"/>
        </w:rPr>
        <w:t>Si los datos no son correctos, el sistema mostrará un mensaje en rojo.</w:t>
      </w:r>
    </w:p>
    <w:p w14:paraId="3F07BDAA">
      <w:pPr>
        <w:pStyle w:val="29"/>
      </w:pPr>
      <w:r>
        <w:rPr>
          <w:i w:val="0"/>
        </w:rPr>
        <w:t>Verifique correo y contraseña, y vuelva a intentar.</w:t>
      </w:r>
    </w:p>
    <w:p w14:paraId="60D97B1B">
      <w:pPr>
        <w:jc w:val="center"/>
      </w:pPr>
      <w:r>
        <w:drawing>
          <wp:inline distT="0" distB="0" distL="114300" distR="114300">
            <wp:extent cx="5669280" cy="3540125"/>
            <wp:effectExtent l="0" t="0" r="20320" b="15875"/>
            <wp:docPr id="2" name="Picture 2" descr="/Users/isaacseijas/Downloads/WhatsApp Image 2026-09-12 at 17.55.00.jpegWhatsApp Image 2026-09-12 at 17.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isaacseijas/Downloads/WhatsApp Image 2026-09-12 at 17.55.00.jpegWhatsApp Image 2026-09-12 at 17.55.00"/>
                    <pic:cNvPicPr>
                      <a:picLocks noChangeAspect="1"/>
                    </pic:cNvPicPr>
                  </pic:nvPicPr>
                  <pic:blipFill>
                    <a:blip r:embed="rId7"/>
                    <a:srcRect l="7722" r="7722"/>
                    <a:stretch>
                      <a:fillRect/>
                    </a:stretch>
                  </pic:blipFill>
                  <pic:spPr>
                    <a:xfrm>
                      <a:off x="0" y="0"/>
                      <a:ext cx="5669280" cy="3540125"/>
                    </a:xfrm>
                    <a:prstGeom prst="rect">
                      <a:avLst/>
                    </a:prstGeom>
                  </pic:spPr>
                </pic:pic>
              </a:graphicData>
            </a:graphic>
          </wp:inline>
        </w:drawing>
      </w:r>
      <w:bookmarkStart w:id="0" w:name="_GoBack"/>
      <w:bookmarkEnd w:id="0"/>
    </w:p>
    <w:p w14:paraId="4C7D5B9B">
      <w:pPr>
        <w:spacing w:after="240"/>
        <w:jc w:val="center"/>
      </w:pPr>
      <w:r>
        <w:rPr>
          <w:i/>
          <w:color w:val="444444"/>
          <w:sz w:val="18"/>
        </w:rPr>
        <w:t>Mensaje de error al iniciar sesión con datos incorrectos</w:t>
      </w:r>
    </w:p>
    <w:p w14:paraId="6A5EE96A">
      <w:r>
        <w:br w:type="page"/>
      </w:r>
    </w:p>
    <w:p w14:paraId="4EC2D96C">
      <w:pPr>
        <w:pStyle w:val="2"/>
      </w:pPr>
      <w:r>
        <w:rPr>
          <w:color w:val="1D4ED8"/>
        </w:rPr>
        <w:t>3. Estructura general de la aplicación</w:t>
      </w:r>
    </w:p>
    <w:p w14:paraId="4FE42E5D">
      <w:r>
        <w:rPr>
          <w:i w:val="0"/>
        </w:rPr>
        <w:t>Después de ingresar, verá:</w:t>
      </w:r>
    </w:p>
    <w:p w14:paraId="4AA9B88D">
      <w:pPr>
        <w:pStyle w:val="29"/>
      </w:pPr>
      <w:r>
        <w:rPr>
          <w:b/>
          <w:i w:val="0"/>
        </w:rPr>
        <w:t>Menú lateral</w:t>
      </w:r>
      <w:r>
        <w:rPr>
          <w:i w:val="0"/>
        </w:rPr>
        <w:t xml:space="preserve"> (en computadora) con: Dashboard, Productos, Categorías, Proveedores, Clientes y Órdenes. Si su usuario es </w:t>
      </w:r>
      <w:r>
        <w:rPr>
          <w:b/>
          <w:i w:val="0"/>
        </w:rPr>
        <w:t>Administrador</w:t>
      </w:r>
      <w:r>
        <w:rPr>
          <w:i w:val="0"/>
        </w:rPr>
        <w:t xml:space="preserve">, además verá </w:t>
      </w:r>
      <w:r>
        <w:rPr>
          <w:b/>
          <w:i w:val="0"/>
        </w:rPr>
        <w:t>Usuarios</w:t>
      </w:r>
      <w:r>
        <w:rPr>
          <w:i w:val="0"/>
        </w:rPr>
        <w:t>.</w:t>
      </w:r>
    </w:p>
    <w:p w14:paraId="76298602">
      <w:pPr>
        <w:pStyle w:val="29"/>
      </w:pPr>
      <w:r>
        <w:rPr>
          <w:b/>
          <w:i w:val="0"/>
        </w:rPr>
        <w:t>Menú inferior</w:t>
      </w:r>
      <w:r>
        <w:rPr>
          <w:i w:val="0"/>
        </w:rPr>
        <w:t xml:space="preserve"> (en celular) con los accesos más usados y un botón </w:t>
      </w:r>
      <w:r>
        <w:rPr>
          <w:b/>
          <w:i w:val="0"/>
        </w:rPr>
        <w:t>Más</w:t>
      </w:r>
      <w:r>
        <w:rPr>
          <w:i w:val="0"/>
        </w:rPr>
        <w:t xml:space="preserve"> para el resto de módulos (incluyendo </w:t>
      </w:r>
      <w:r>
        <w:rPr>
          <w:b/>
          <w:i w:val="0"/>
        </w:rPr>
        <w:t>Usuarios</w:t>
      </w:r>
      <w:r>
        <w:rPr>
          <w:i w:val="0"/>
        </w:rPr>
        <w:t xml:space="preserve"> si es Administrador).</w:t>
      </w:r>
    </w:p>
    <w:p w14:paraId="5CAE86C2">
      <w:pPr>
        <w:pStyle w:val="29"/>
      </w:pPr>
      <w:r>
        <w:rPr>
          <w:b/>
          <w:i w:val="0"/>
        </w:rPr>
        <w:t>Menú de usuario</w:t>
      </w:r>
      <w:r>
        <w:rPr>
          <w:i w:val="0"/>
        </w:rPr>
        <w:t xml:space="preserve"> (arriba a la derecha) con su nombre y rol, para ir a Perfil o cerrar sesión.</w:t>
      </w:r>
    </w:p>
    <w:p w14:paraId="6BB26ED9">
      <w:pPr>
        <w:pStyle w:val="3"/>
      </w:pPr>
      <w:r>
        <w:rPr>
          <w:i w:val="0"/>
        </w:rPr>
        <w:t>En celular</w:t>
      </w:r>
    </w:p>
    <w:p w14:paraId="372D5B24">
      <w:r>
        <w:rPr>
          <w:i w:val="0"/>
        </w:rPr>
        <w:t xml:space="preserve">En pantallas de celular, la parte inferior muestra accesos directos a Inicio, Productos, Órdenes y Proveedores. El botón </w:t>
      </w:r>
      <w:r>
        <w:rPr>
          <w:b/>
          <w:i w:val="0"/>
        </w:rPr>
        <w:t>Más</w:t>
      </w:r>
      <w:r>
        <w:rPr>
          <w:i w:val="0"/>
        </w:rPr>
        <w:t xml:space="preserve"> abre un panel con Categorías, Clientes, Perfil y Cerrar Sesión.</w:t>
      </w:r>
    </w:p>
    <w:p w14:paraId="4A62D668">
      <w:pPr>
        <w:jc w:val="center"/>
      </w:pPr>
      <w:r>
        <w:drawing>
          <wp:inline distT="0" distB="0" distL="114300" distR="114300">
            <wp:extent cx="5669280" cy="55398670"/>
            <wp:effectExtent l="0" t="0" r="2032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55399041"/>
                    </a:xfrm>
                    <a:prstGeom prst="rect">
                      <a:avLst/>
                    </a:prstGeom>
                  </pic:spPr>
                </pic:pic>
              </a:graphicData>
            </a:graphic>
          </wp:inline>
        </w:drawing>
      </w:r>
    </w:p>
    <w:p w14:paraId="63A7B173">
      <w:pPr>
        <w:spacing w:after="240"/>
        <w:jc w:val="center"/>
      </w:pPr>
      <w:r>
        <w:rPr>
          <w:i/>
          <w:color w:val="444444"/>
          <w:sz w:val="18"/>
        </w:rPr>
        <w:t>Barra de navegación inferior en celular</w:t>
      </w:r>
    </w:p>
    <w:p w14:paraId="7C222A4E">
      <w:pPr>
        <w:jc w:val="center"/>
      </w:pPr>
      <w:r>
        <w:drawing>
          <wp:inline distT="0" distB="0" distL="114300" distR="114300">
            <wp:extent cx="5669280" cy="12268835"/>
            <wp:effectExtent l="0" t="0" r="2032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12268903"/>
                    </a:xfrm>
                    <a:prstGeom prst="rect">
                      <a:avLst/>
                    </a:prstGeom>
                  </pic:spPr>
                </pic:pic>
              </a:graphicData>
            </a:graphic>
          </wp:inline>
        </w:drawing>
      </w:r>
    </w:p>
    <w:p w14:paraId="56802F41">
      <w:pPr>
        <w:spacing w:after="240"/>
        <w:jc w:val="center"/>
      </w:pPr>
      <w:r>
        <w:rPr>
          <w:i/>
          <w:color w:val="444444"/>
          <w:sz w:val="18"/>
        </w:rPr>
        <w:t>Panel "Más opciones" en celular</w:t>
      </w:r>
    </w:p>
    <w:p w14:paraId="1DE7171A">
      <w:pPr>
        <w:pStyle w:val="3"/>
      </w:pPr>
      <w:r>
        <w:rPr>
          <w:i w:val="0"/>
        </w:rPr>
        <w:t>Menú de usuario y cerrar sesión</w:t>
      </w:r>
    </w:p>
    <w:p w14:paraId="5B060BB2">
      <w:pPr>
        <w:ind w:left="340" w:hanging="340"/>
      </w:pPr>
      <w:r>
        <w:rPr>
          <w:b/>
        </w:rPr>
        <w:t xml:space="preserve">1. </w:t>
      </w:r>
      <w:r>
        <w:rPr>
          <w:i w:val="0"/>
        </w:rPr>
        <w:t>Pulse su nombre y avatar (arriba a la derecha).</w:t>
      </w:r>
    </w:p>
    <w:p w14:paraId="79A8B01D">
      <w:pPr>
        <w:ind w:left="340" w:hanging="340"/>
      </w:pPr>
      <w:r>
        <w:rPr>
          <w:b/>
        </w:rPr>
        <w:t xml:space="preserve">2. </w:t>
      </w:r>
      <w:r>
        <w:rPr>
          <w:i w:val="0"/>
        </w:rPr>
        <w:t xml:space="preserve">Desde ahí puede ir a </w:t>
      </w:r>
      <w:r>
        <w:rPr>
          <w:b/>
          <w:i w:val="0"/>
        </w:rPr>
        <w:t>Perfil</w:t>
      </w:r>
      <w:r>
        <w:rPr>
          <w:i w:val="0"/>
        </w:rPr>
        <w:t xml:space="preserve"> o seleccionar </w:t>
      </w:r>
      <w:r>
        <w:rPr>
          <w:b/>
          <w:i w:val="0"/>
        </w:rPr>
        <w:t>Cerrar Sesión</w:t>
      </w:r>
      <w:r>
        <w:rPr>
          <w:i w:val="0"/>
        </w:rPr>
        <w:t>.</w:t>
      </w:r>
    </w:p>
    <w:p w14:paraId="54D4E587">
      <w:pPr>
        <w:jc w:val="center"/>
      </w:pPr>
      <w:r>
        <w:drawing>
          <wp:inline distT="0" distB="0" distL="114300" distR="114300">
            <wp:extent cx="5669280" cy="7385050"/>
            <wp:effectExtent l="0" t="0" r="203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7385526"/>
                    </a:xfrm>
                    <a:prstGeom prst="rect">
                      <a:avLst/>
                    </a:prstGeom>
                  </pic:spPr>
                </pic:pic>
              </a:graphicData>
            </a:graphic>
          </wp:inline>
        </w:drawing>
      </w:r>
    </w:p>
    <w:p w14:paraId="64532ABE">
      <w:pPr>
        <w:spacing w:after="240"/>
        <w:jc w:val="center"/>
      </w:pPr>
      <w:r>
        <w:rPr>
          <w:i/>
          <w:color w:val="444444"/>
          <w:sz w:val="18"/>
        </w:rPr>
        <w:t>Menú de usuario desplegado</w:t>
      </w:r>
    </w:p>
    <w:p w14:paraId="34CA84E1">
      <w:pPr>
        <w:pBdr>
          <w:left w:val="single" w:color="1D4ED8" w:sz="18" w:space="4"/>
        </w:pBdr>
        <w:spacing w:before="120" w:after="120"/>
        <w:ind w:left="340"/>
      </w:pPr>
      <w:r>
        <w:rPr>
          <w:b/>
          <w:i/>
          <w:color w:val="444444"/>
        </w:rPr>
        <w:t>Nota:</w:t>
      </w:r>
      <w:r>
        <w:rPr>
          <w:i/>
          <w:color w:val="444444"/>
        </w:rPr>
        <w:t xml:space="preserve"> el ícono de campana (notificaciones) que aparece junto al menú de usuario todavía no tiene funcionalidad; es una mejora pendiente del sistema. Lo mismo ocurre con la opción "Configuración", que aún no está disponible.</w:t>
      </w:r>
    </w:p>
    <w:p w14:paraId="62797144">
      <w:r>
        <w:br w:type="page"/>
      </w:r>
    </w:p>
    <w:p w14:paraId="13E521B3">
      <w:pPr>
        <w:pStyle w:val="2"/>
      </w:pPr>
      <w:r>
        <w:rPr>
          <w:color w:val="1D4ED8"/>
        </w:rPr>
        <w:t>4. Dashboard (pantalla principal)</w:t>
      </w:r>
    </w:p>
    <w:p w14:paraId="697D7166">
      <w:r>
        <w:rPr>
          <w:i w:val="0"/>
        </w:rPr>
        <w:t>El Dashboard es un resumen general del negocio. Lo que ve aquí depende de su rol.</w:t>
      </w:r>
    </w:p>
    <w:p w14:paraId="4E0C2B70">
      <w:pPr>
        <w:pStyle w:val="3"/>
      </w:pPr>
      <w:r>
        <w:rPr>
          <w:i w:val="0"/>
        </w:rPr>
        <w:t>Vista de Administrador o Gerente</w:t>
      </w:r>
    </w:p>
    <w:p w14:paraId="244C2C66">
      <w:r>
        <w:rPr>
          <w:i w:val="0"/>
        </w:rPr>
        <w:t>Muestra información completa del negocio:</w:t>
      </w:r>
    </w:p>
    <w:p w14:paraId="011720F0">
      <w:pPr>
        <w:pStyle w:val="29"/>
      </w:pPr>
      <w:r>
        <w:rPr>
          <w:i w:val="0"/>
        </w:rPr>
        <w:t>Total de productos y unidades en existencia</w:t>
      </w:r>
    </w:p>
    <w:p w14:paraId="06C37432">
      <w:pPr>
        <w:pStyle w:val="29"/>
      </w:pPr>
      <w:r>
        <w:rPr>
          <w:i w:val="0"/>
        </w:rPr>
        <w:t>Ventas del día e ingresos del mes</w:t>
      </w:r>
    </w:p>
    <w:p w14:paraId="49982FB9">
      <w:pPr>
        <w:pStyle w:val="29"/>
      </w:pPr>
      <w:r>
        <w:rPr>
          <w:i w:val="0"/>
        </w:rPr>
        <w:t>Órdenes pendientes y valor total del inventario</w:t>
      </w:r>
    </w:p>
    <w:p w14:paraId="4CD413B3">
      <w:pPr>
        <w:pStyle w:val="29"/>
      </w:pPr>
      <w:r>
        <w:rPr>
          <w:i w:val="0"/>
        </w:rPr>
        <w:t>Gráfico de ingresos mensuales</w:t>
      </w:r>
    </w:p>
    <w:p w14:paraId="039ED958">
      <w:pPr>
        <w:pStyle w:val="29"/>
      </w:pPr>
      <w:r>
        <w:rPr>
          <w:i w:val="0"/>
        </w:rPr>
        <w:t>Gráfico de ventas por categoría</w:t>
      </w:r>
    </w:p>
    <w:p w14:paraId="1A84305F">
      <w:pPr>
        <w:pStyle w:val="29"/>
      </w:pPr>
      <w:r>
        <w:rPr>
          <w:i w:val="0"/>
        </w:rPr>
        <w:t>Ranking de productos más vendidos</w:t>
      </w:r>
    </w:p>
    <w:p w14:paraId="26B7E48B">
      <w:pPr>
        <w:pStyle w:val="29"/>
      </w:pPr>
      <w:r>
        <w:rPr>
          <w:i w:val="0"/>
        </w:rPr>
        <w:t>Alertas de stock bajo</w:t>
      </w:r>
    </w:p>
    <w:p w14:paraId="1F91B0EF">
      <w:pPr>
        <w:pStyle w:val="29"/>
      </w:pPr>
      <w:r>
        <w:rPr>
          <w:i w:val="0"/>
        </w:rPr>
        <w:t>Órdenes recientes</w:t>
      </w:r>
    </w:p>
    <w:p w14:paraId="24A43E8F">
      <w:pPr>
        <w:jc w:val="center"/>
      </w:pPr>
      <w:r>
        <w:drawing>
          <wp:inline distT="0" distB="0" distL="114300" distR="114300">
            <wp:extent cx="5669280" cy="7385050"/>
            <wp:effectExtent l="0" t="0" r="203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7385526"/>
                    </a:xfrm>
                    <a:prstGeom prst="rect">
                      <a:avLst/>
                    </a:prstGeom>
                  </pic:spPr>
                </pic:pic>
              </a:graphicData>
            </a:graphic>
          </wp:inline>
        </w:drawing>
      </w:r>
    </w:p>
    <w:p w14:paraId="1A44822E">
      <w:pPr>
        <w:spacing w:after="240"/>
        <w:jc w:val="center"/>
      </w:pPr>
      <w:r>
        <w:rPr>
          <w:i/>
          <w:color w:val="444444"/>
          <w:sz w:val="18"/>
        </w:rPr>
        <w:t>Dashboard con vista completa (Administrador/Gerente)</w:t>
      </w:r>
    </w:p>
    <w:p w14:paraId="731ACD03">
      <w:pPr>
        <w:pStyle w:val="3"/>
      </w:pPr>
      <w:r>
        <w:rPr>
          <w:i w:val="0"/>
        </w:rPr>
        <w:t>Vista de Cajero</w:t>
      </w:r>
    </w:p>
    <w:p w14:paraId="598BF50D">
      <w:r>
        <w:rPr>
          <w:i w:val="0"/>
        </w:rPr>
        <w:t>Un usuario con rol Cajero ve una versión reducida, sin cifras financieras del negocio (no ve ventas del día, ingresos del mes, valor de inventario, gráficos ni el ranking de productos más vendidos). Sí ve el total de productos, las unidades en existencia, las órdenes pendientes, las alertas de stock bajo y las órdenes recientes.</w:t>
      </w:r>
    </w:p>
    <w:p w14:paraId="74E71EFC">
      <w:pPr>
        <w:jc w:val="center"/>
      </w:pPr>
      <w:r>
        <w:drawing>
          <wp:inline distT="0" distB="0" distL="114300" distR="114300">
            <wp:extent cx="5669280" cy="3911600"/>
            <wp:effectExtent l="0" t="0" r="203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911803"/>
                    </a:xfrm>
                    <a:prstGeom prst="rect">
                      <a:avLst/>
                    </a:prstGeom>
                  </pic:spPr>
                </pic:pic>
              </a:graphicData>
            </a:graphic>
          </wp:inline>
        </w:drawing>
      </w:r>
    </w:p>
    <w:p w14:paraId="18C4D0BE">
      <w:pPr>
        <w:spacing w:after="240"/>
        <w:jc w:val="center"/>
      </w:pPr>
      <w:r>
        <w:rPr>
          <w:i/>
          <w:color w:val="444444"/>
          <w:sz w:val="18"/>
        </w:rPr>
        <w:t>Dashboard con vista reducida (Cajero)</w:t>
      </w:r>
    </w:p>
    <w:p w14:paraId="1489FC58">
      <w:pPr>
        <w:pStyle w:val="3"/>
      </w:pPr>
      <w:r>
        <w:rPr>
          <w:i w:val="0"/>
        </w:rPr>
        <w:t>Acción útil</w:t>
      </w:r>
    </w:p>
    <w:p w14:paraId="65E33115">
      <w:r>
        <w:rPr>
          <w:i w:val="0"/>
        </w:rPr>
        <w:t>Al hacer clic en varias tarjetas o secciones, el sistema lo lleva al módulo relacionado (por ejemplo, Productos u Órdenes).</w:t>
      </w:r>
    </w:p>
    <w:p w14:paraId="464641D3">
      <w:r>
        <w:br w:type="page"/>
      </w:r>
    </w:p>
    <w:p w14:paraId="0447F810">
      <w:pPr>
        <w:pStyle w:val="2"/>
      </w:pPr>
      <w:r>
        <w:rPr>
          <w:color w:val="1D4ED8"/>
        </w:rPr>
        <w:t>5. Módulo de Productos</w:t>
      </w:r>
    </w:p>
    <w:p w14:paraId="4E3248BA">
      <w:r>
        <w:rPr>
          <w:i w:val="0"/>
        </w:rPr>
        <w:t>En este módulo puede buscar, crear, editar, eliminar y exportar productos.</w:t>
      </w:r>
    </w:p>
    <w:p w14:paraId="59656282">
      <w:pPr>
        <w:jc w:val="center"/>
      </w:pPr>
      <w:r>
        <w:drawing>
          <wp:inline distT="0" distB="0" distL="114300" distR="114300">
            <wp:extent cx="5669280" cy="4308475"/>
            <wp:effectExtent l="0" t="0" r="2032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4308653"/>
                    </a:xfrm>
                    <a:prstGeom prst="rect">
                      <a:avLst/>
                    </a:prstGeom>
                  </pic:spPr>
                </pic:pic>
              </a:graphicData>
            </a:graphic>
          </wp:inline>
        </w:drawing>
      </w:r>
    </w:p>
    <w:p w14:paraId="62E1E057">
      <w:pPr>
        <w:spacing w:after="240"/>
        <w:jc w:val="center"/>
      </w:pPr>
      <w:r>
        <w:rPr>
          <w:i/>
          <w:color w:val="444444"/>
          <w:sz w:val="18"/>
        </w:rPr>
        <w:t>Listado de productos</w:t>
      </w:r>
    </w:p>
    <w:p w14:paraId="7F72D42C">
      <w:pPr>
        <w:pStyle w:val="3"/>
      </w:pPr>
      <w:r>
        <w:rPr>
          <w:i w:val="0"/>
        </w:rPr>
        <w:t>5.1. Acciones principales</w:t>
      </w:r>
    </w:p>
    <w:p w14:paraId="0B11842E">
      <w:pPr>
        <w:pStyle w:val="29"/>
      </w:pPr>
      <w:r>
        <w:rPr>
          <w:b/>
          <w:i w:val="0"/>
        </w:rPr>
        <w:t>Nuevo Producto</w:t>
      </w:r>
      <w:r>
        <w:rPr>
          <w:i w:val="0"/>
        </w:rPr>
        <w:t>: crea un producto nuevo.</w:t>
      </w:r>
    </w:p>
    <w:p w14:paraId="79BEB15A">
      <w:pPr>
        <w:pStyle w:val="29"/>
      </w:pPr>
      <w:r>
        <w:rPr>
          <w:b/>
          <w:i w:val="0"/>
        </w:rPr>
        <w:t>Exportar Excel</w:t>
      </w:r>
      <w:r>
        <w:rPr>
          <w:i w:val="0"/>
        </w:rPr>
        <w:t>: descarga una hoja con los productos filtrados.</w:t>
      </w:r>
    </w:p>
    <w:p w14:paraId="7596965C">
      <w:pPr>
        <w:pStyle w:val="29"/>
      </w:pPr>
      <w:r>
        <w:rPr>
          <w:b/>
          <w:i w:val="0"/>
        </w:rPr>
        <w:t>Buscar</w:t>
      </w:r>
      <w:r>
        <w:rPr>
          <w:i w:val="0"/>
        </w:rPr>
        <w:t>: por nombre, SKU o descripción.</w:t>
      </w:r>
    </w:p>
    <w:p w14:paraId="6A9FAAA0">
      <w:pPr>
        <w:pStyle w:val="29"/>
      </w:pPr>
      <w:r>
        <w:rPr>
          <w:b/>
          <w:i w:val="0"/>
        </w:rPr>
        <w:t>Filtrar por categoría</w:t>
      </w:r>
      <w:r>
        <w:rPr>
          <w:i w:val="0"/>
        </w:rPr>
        <w:t>.</w:t>
      </w:r>
    </w:p>
    <w:p w14:paraId="48D708EA">
      <w:pPr>
        <w:pStyle w:val="29"/>
      </w:pPr>
      <w:r>
        <w:rPr>
          <w:b/>
          <w:i w:val="0"/>
        </w:rPr>
        <w:t>Filtrar por estado</w:t>
      </w:r>
      <w:r>
        <w:rPr>
          <w:i w:val="0"/>
        </w:rPr>
        <w:t>: Activo / Inactivo.</w:t>
      </w:r>
    </w:p>
    <w:p w14:paraId="00DAD1E5">
      <w:pPr>
        <w:pStyle w:val="29"/>
      </w:pPr>
      <w:r>
        <w:rPr>
          <w:b/>
          <w:i w:val="0"/>
        </w:rPr>
        <w:t>Editar</w:t>
      </w:r>
      <w:r>
        <w:rPr>
          <w:i w:val="0"/>
        </w:rPr>
        <w:t xml:space="preserve"> un producto.</w:t>
      </w:r>
    </w:p>
    <w:p w14:paraId="111B1D06">
      <w:pPr>
        <w:pStyle w:val="29"/>
      </w:pPr>
      <w:r>
        <w:rPr>
          <w:b/>
          <w:i w:val="0"/>
        </w:rPr>
        <w:t>Eliminar</w:t>
      </w:r>
      <w:r>
        <w:rPr>
          <w:i w:val="0"/>
        </w:rPr>
        <w:t xml:space="preserve"> un producto (pide confirmación).</w:t>
      </w:r>
    </w:p>
    <w:p w14:paraId="2D6B7DDB">
      <w:pPr>
        <w:jc w:val="center"/>
      </w:pPr>
      <w:r>
        <w:drawing>
          <wp:inline distT="0" distB="0" distL="114300" distR="114300">
            <wp:extent cx="5669280" cy="3540125"/>
            <wp:effectExtent l="0" t="0" r="2032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3540723"/>
                    </a:xfrm>
                    <a:prstGeom prst="rect">
                      <a:avLst/>
                    </a:prstGeom>
                  </pic:spPr>
                </pic:pic>
              </a:graphicData>
            </a:graphic>
          </wp:inline>
        </w:drawing>
      </w:r>
    </w:p>
    <w:p w14:paraId="61CA43C1">
      <w:pPr>
        <w:spacing w:after="240"/>
        <w:jc w:val="center"/>
      </w:pPr>
      <w:r>
        <w:rPr>
          <w:i/>
          <w:color w:val="444444"/>
          <w:sz w:val="18"/>
        </w:rPr>
        <w:t>Listado de productos filtrado por categoría</w:t>
      </w:r>
    </w:p>
    <w:p w14:paraId="0884C4F2">
      <w:pPr>
        <w:pBdr>
          <w:left w:val="single" w:color="1D4ED8" w:sz="18" w:space="4"/>
        </w:pBdr>
        <w:spacing w:before="120" w:after="120"/>
        <w:ind w:left="340"/>
      </w:pPr>
      <w:r>
        <w:rPr>
          <w:b/>
          <w:i/>
          <w:color w:val="444444"/>
        </w:rPr>
        <w:t>Nota según su rol:</w:t>
      </w:r>
      <w:r>
        <w:rPr>
          <w:i/>
          <w:color w:val="444444"/>
        </w:rPr>
        <w:t xml:space="preserve"> solo Administrador y Gerente pueden crear, editar, eliminar y exportar productos. Un usuario con rol Cajero solo puede consultar el listado, sin esos botones.</w:t>
      </w:r>
    </w:p>
    <w:p w14:paraId="0BBB575A">
      <w:pPr>
        <w:jc w:val="center"/>
      </w:pPr>
      <w:r>
        <w:drawing>
          <wp:inline distT="0" distB="0" distL="114300" distR="114300">
            <wp:extent cx="5669280" cy="4308475"/>
            <wp:effectExtent l="0" t="0" r="203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4308653"/>
                    </a:xfrm>
                    <a:prstGeom prst="rect">
                      <a:avLst/>
                    </a:prstGeom>
                  </pic:spPr>
                </pic:pic>
              </a:graphicData>
            </a:graphic>
          </wp:inline>
        </w:drawing>
      </w:r>
    </w:p>
    <w:p w14:paraId="455A2228">
      <w:pPr>
        <w:spacing w:after="240"/>
        <w:jc w:val="center"/>
      </w:pPr>
      <w:r>
        <w:rPr>
          <w:i/>
          <w:color w:val="444444"/>
          <w:sz w:val="18"/>
        </w:rPr>
        <w:t>Listado de productos visto por un usuario con rol Cajero, sin botones de gestión</w:t>
      </w:r>
    </w:p>
    <w:p w14:paraId="66E401D2">
      <w:pPr>
        <w:pStyle w:val="3"/>
      </w:pPr>
      <w:r>
        <w:rPr>
          <w:i w:val="0"/>
        </w:rPr>
        <w:t>5.2. Crear un producto</w:t>
      </w:r>
    </w:p>
    <w:p w14:paraId="7B0551A1">
      <w:pPr>
        <w:ind w:left="340" w:hanging="340"/>
      </w:pPr>
      <w:r>
        <w:rPr>
          <w:b/>
        </w:rPr>
        <w:t xml:space="preserve">1. </w:t>
      </w:r>
      <w:r>
        <w:rPr>
          <w:i w:val="0"/>
        </w:rPr>
        <w:t xml:space="preserve">Entre a </w:t>
      </w:r>
      <w:r>
        <w:rPr>
          <w:b/>
          <w:i w:val="0"/>
        </w:rPr>
        <w:t>Productos</w:t>
      </w:r>
      <w:r>
        <w:rPr>
          <w:i w:val="0"/>
        </w:rPr>
        <w:t>.</w:t>
      </w:r>
    </w:p>
    <w:p w14:paraId="361BE352">
      <w:pPr>
        <w:ind w:left="340" w:hanging="340"/>
      </w:pPr>
      <w:r>
        <w:rPr>
          <w:b/>
        </w:rPr>
        <w:t xml:space="preserve">2. </w:t>
      </w:r>
      <w:r>
        <w:rPr>
          <w:i w:val="0"/>
        </w:rPr>
        <w:t xml:space="preserve">Pulse </w:t>
      </w:r>
      <w:r>
        <w:rPr>
          <w:b/>
          <w:i w:val="0"/>
        </w:rPr>
        <w:t>Nuevo Producto</w:t>
      </w:r>
      <w:r>
        <w:rPr>
          <w:i w:val="0"/>
        </w:rPr>
        <w:t>.</w:t>
      </w:r>
    </w:p>
    <w:p w14:paraId="3AC2413A">
      <w:pPr>
        <w:ind w:left="340" w:hanging="340"/>
      </w:pPr>
      <w:r>
        <w:rPr>
          <w:b/>
        </w:rPr>
        <w:t xml:space="preserve">3. </w:t>
      </w:r>
      <w:r>
        <w:rPr>
          <w:i w:val="0"/>
        </w:rPr>
        <w:t>Complete los datos:</w:t>
      </w:r>
    </w:p>
    <w:p w14:paraId="74FEFF35">
      <w:pPr>
        <w:pStyle w:val="29"/>
      </w:pPr>
      <w:r>
        <w:rPr>
          <w:i w:val="0"/>
        </w:rPr>
        <w:t>Información básica: nombre, descripción, marca, categoría y proveedor</w:t>
      </w:r>
    </w:p>
    <w:p w14:paraId="0DA4C1EF">
      <w:pPr>
        <w:pStyle w:val="29"/>
      </w:pPr>
      <w:r>
        <w:rPr>
          <w:i w:val="0"/>
        </w:rPr>
        <w:t>Precios: precio unitario, precio mayorista (opcional) y escalas de precio por cantidad (opcional)</w:t>
      </w:r>
    </w:p>
    <w:p w14:paraId="53EE5CB2">
      <w:pPr>
        <w:pStyle w:val="29"/>
      </w:pPr>
      <w:r>
        <w:rPr>
          <w:i w:val="0"/>
        </w:rPr>
        <w:t>Inventario: stock actual, stock mínimo y ubicación (opcional)</w:t>
      </w:r>
    </w:p>
    <w:p w14:paraId="257CB0BB">
      <w:pPr>
        <w:pStyle w:val="29"/>
      </w:pPr>
      <w:r>
        <w:rPr>
          <w:i w:val="0"/>
        </w:rPr>
        <w:t>Estado activo/inactivo</w:t>
      </w:r>
    </w:p>
    <w:p w14:paraId="442C132E">
      <w:pPr>
        <w:ind w:left="340" w:hanging="340"/>
      </w:pPr>
      <w:r>
        <w:rPr>
          <w:b/>
        </w:rPr>
        <w:t xml:space="preserve">4. </w:t>
      </w:r>
      <w:r>
        <w:rPr>
          <w:i w:val="0"/>
        </w:rPr>
        <w:t xml:space="preserve">Pulse </w:t>
      </w:r>
      <w:r>
        <w:rPr>
          <w:b/>
          <w:i w:val="0"/>
        </w:rPr>
        <w:t>Crear Producto</w:t>
      </w:r>
      <w:r>
        <w:rPr>
          <w:i w:val="0"/>
        </w:rPr>
        <w:t>.</w:t>
      </w:r>
    </w:p>
    <w:p w14:paraId="29AAF674">
      <w:pPr>
        <w:jc w:val="center"/>
      </w:pPr>
      <w:r>
        <w:drawing>
          <wp:inline distT="0" distB="0" distL="114300" distR="114300">
            <wp:extent cx="5669280" cy="4926965"/>
            <wp:effectExtent l="0" t="0" r="203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4927120"/>
                    </a:xfrm>
                    <a:prstGeom prst="rect">
                      <a:avLst/>
                    </a:prstGeom>
                  </pic:spPr>
                </pic:pic>
              </a:graphicData>
            </a:graphic>
          </wp:inline>
        </w:drawing>
      </w:r>
    </w:p>
    <w:p w14:paraId="6CA9B018">
      <w:pPr>
        <w:spacing w:after="240"/>
        <w:jc w:val="center"/>
      </w:pPr>
      <w:r>
        <w:rPr>
          <w:i/>
          <w:color w:val="444444"/>
          <w:sz w:val="18"/>
        </w:rPr>
        <w:t>Formulario de nuevo producto</w:t>
      </w:r>
    </w:p>
    <w:p w14:paraId="4B309D10">
      <w:pPr>
        <w:pBdr>
          <w:left w:val="single" w:color="1D4ED8" w:sz="18" w:space="4"/>
        </w:pBdr>
        <w:spacing w:before="120" w:after="120"/>
        <w:ind w:left="340"/>
      </w:pPr>
      <w:r>
        <w:rPr>
          <w:b/>
          <w:i/>
          <w:color w:val="444444"/>
        </w:rPr>
        <w:t>El SKU ya no se escribe a mano.</w:t>
      </w:r>
      <w:r>
        <w:rPr>
          <w:i/>
          <w:color w:val="444444"/>
        </w:rPr>
        <w:t xml:space="preserve"> El sistema genera automáticamente un código único para cada producto nuevo (por ejemplo </w:t>
      </w:r>
      <w:r>
        <w:rPr>
          <w:rFonts w:ascii="Consolas" w:hAnsi="Consolas"/>
          <w:i/>
          <w:color w:val="444444"/>
          <w:sz w:val="20"/>
        </w:rPr>
        <w:t>PROD-260912-0001</w:t>
      </w:r>
      <w:r>
        <w:rPr>
          <w:i/>
          <w:color w:val="444444"/>
        </w:rPr>
        <w:t>); ese campo queda bloqueado al crear. Solo se puede ajustar manualmente cuando se está editando un producto ya existente.</w:t>
      </w:r>
    </w:p>
    <w:p w14:paraId="2B777AA2">
      <w:r>
        <w:rPr>
          <w:b/>
          <w:i w:val="0"/>
        </w:rPr>
        <w:t>Escalas de precio por cantidad:</w:t>
      </w:r>
      <w:r>
        <w:rPr>
          <w:i w:val="0"/>
        </w:rPr>
        <w:t xml:space="preserve"> puede definir precios especiales según la cantidad que se venda (por ejemplo, un precio menor si el cliente compra 5 unidades o más). Pulse </w:t>
      </w:r>
      <w:r>
        <w:rPr>
          <w:b/>
          <w:i w:val="0"/>
        </w:rPr>
        <w:t>Agregar Escala</w:t>
      </w:r>
      <w:r>
        <w:rPr>
          <w:i w:val="0"/>
        </w:rPr>
        <w:t>, indique la cantidad mínima y el precio para esa cantidad. Puede agregar varias escalas. Estas escalas se aplican automáticamente al momento de vender, según la cantidad que se agregue a la orden.</w:t>
      </w:r>
    </w:p>
    <w:p w14:paraId="7AD4F5A5">
      <w:pPr>
        <w:jc w:val="center"/>
      </w:pPr>
      <w:r>
        <w:drawing>
          <wp:inline distT="0" distB="0" distL="114300" distR="114300">
            <wp:extent cx="5669280" cy="5066030"/>
            <wp:effectExtent l="0" t="0" r="2032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669280" cy="5066275"/>
                    </a:xfrm>
                    <a:prstGeom prst="rect">
                      <a:avLst/>
                    </a:prstGeom>
                  </pic:spPr>
                </pic:pic>
              </a:graphicData>
            </a:graphic>
          </wp:inline>
        </w:drawing>
      </w:r>
    </w:p>
    <w:p w14:paraId="0A5A55A3">
      <w:pPr>
        <w:spacing w:after="240"/>
        <w:jc w:val="center"/>
      </w:pPr>
      <w:r>
        <w:rPr>
          <w:i/>
          <w:color w:val="444444"/>
          <w:sz w:val="18"/>
        </w:rPr>
        <w:t>Formulario mostrando una escala de precio agregada</w:t>
      </w:r>
    </w:p>
    <w:p w14:paraId="5F88CF36">
      <w:pPr>
        <w:pStyle w:val="3"/>
      </w:pPr>
      <w:r>
        <w:rPr>
          <w:i w:val="0"/>
        </w:rPr>
        <w:t>5.3. Editar un producto</w:t>
      </w:r>
    </w:p>
    <w:p w14:paraId="5DBADC9B">
      <w:pPr>
        <w:ind w:left="340" w:hanging="340"/>
      </w:pPr>
      <w:r>
        <w:rPr>
          <w:b/>
        </w:rPr>
        <w:t xml:space="preserve">1. </w:t>
      </w:r>
      <w:r>
        <w:rPr>
          <w:i w:val="0"/>
        </w:rPr>
        <w:t xml:space="preserve">En la lista de productos, abra el menú de acciones (ícono de tres puntos) y pulse </w:t>
      </w:r>
      <w:r>
        <w:rPr>
          <w:b/>
          <w:i w:val="0"/>
        </w:rPr>
        <w:t>Editar</w:t>
      </w:r>
      <w:r>
        <w:rPr>
          <w:i w:val="0"/>
        </w:rPr>
        <w:t>.</w:t>
      </w:r>
    </w:p>
    <w:p w14:paraId="57E3545C">
      <w:pPr>
        <w:ind w:left="340" w:hanging="340"/>
      </w:pPr>
      <w:r>
        <w:rPr>
          <w:b/>
        </w:rPr>
        <w:t xml:space="preserve">2. </w:t>
      </w:r>
      <w:r>
        <w:rPr>
          <w:i w:val="0"/>
        </w:rPr>
        <w:t>Cambie los datos necesarios (aquí sí puede modificar el SKU si lo requiere).</w:t>
      </w:r>
    </w:p>
    <w:p w14:paraId="5168B919">
      <w:pPr>
        <w:ind w:left="340" w:hanging="340"/>
      </w:pPr>
      <w:r>
        <w:rPr>
          <w:b/>
        </w:rPr>
        <w:t xml:space="preserve">3. </w:t>
      </w:r>
      <w:r>
        <w:rPr>
          <w:i w:val="0"/>
        </w:rPr>
        <w:t xml:space="preserve">Pulse </w:t>
      </w:r>
      <w:r>
        <w:rPr>
          <w:b/>
          <w:i w:val="0"/>
        </w:rPr>
        <w:t>Guardar Cambios</w:t>
      </w:r>
      <w:r>
        <w:rPr>
          <w:i w:val="0"/>
        </w:rPr>
        <w:t>.</w:t>
      </w:r>
    </w:p>
    <w:p w14:paraId="235D7F12">
      <w:pPr>
        <w:jc w:val="center"/>
      </w:pPr>
      <w:r>
        <w:drawing>
          <wp:inline distT="0" distB="0" distL="114300" distR="114300">
            <wp:extent cx="5669280" cy="4973320"/>
            <wp:effectExtent l="0" t="0" r="2032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669280" cy="4973505"/>
                    </a:xfrm>
                    <a:prstGeom prst="rect">
                      <a:avLst/>
                    </a:prstGeom>
                  </pic:spPr>
                </pic:pic>
              </a:graphicData>
            </a:graphic>
          </wp:inline>
        </w:drawing>
      </w:r>
    </w:p>
    <w:p w14:paraId="32B334EE">
      <w:pPr>
        <w:spacing w:after="240"/>
        <w:jc w:val="center"/>
      </w:pPr>
      <w:r>
        <w:rPr>
          <w:i/>
          <w:color w:val="444444"/>
          <w:sz w:val="18"/>
        </w:rPr>
        <w:t>Formulario de edición de un producto existente</w:t>
      </w:r>
    </w:p>
    <w:p w14:paraId="5630ECFB">
      <w:pPr>
        <w:pStyle w:val="3"/>
      </w:pPr>
      <w:r>
        <w:rPr>
          <w:i w:val="0"/>
        </w:rPr>
        <w:t>5.4. Eliminar un producto</w:t>
      </w:r>
    </w:p>
    <w:p w14:paraId="3752E3C4">
      <w:pPr>
        <w:ind w:left="340" w:hanging="340"/>
      </w:pPr>
      <w:r>
        <w:rPr>
          <w:b/>
        </w:rPr>
        <w:t xml:space="preserve">1. </w:t>
      </w:r>
      <w:r>
        <w:rPr>
          <w:i w:val="0"/>
        </w:rPr>
        <w:t xml:space="preserve">En el menú de acciones del producto, pulse </w:t>
      </w:r>
      <w:r>
        <w:rPr>
          <w:b/>
          <w:i w:val="0"/>
        </w:rPr>
        <w:t>Eliminar</w:t>
      </w:r>
      <w:r>
        <w:rPr>
          <w:i w:val="0"/>
        </w:rPr>
        <w:t>.</w:t>
      </w:r>
    </w:p>
    <w:p w14:paraId="2AED1A9B">
      <w:pPr>
        <w:ind w:left="340" w:hanging="340"/>
      </w:pPr>
      <w:r>
        <w:rPr>
          <w:b/>
        </w:rPr>
        <w:t xml:space="preserve">2. </w:t>
      </w:r>
      <w:r>
        <w:rPr>
          <w:i w:val="0"/>
        </w:rPr>
        <w:t>El navegador le mostrará un mensaje emergente pidiendo confirmar la acción. Acepte para eliminar definitivamente, o cancele para no hacer cambios.</w:t>
      </w:r>
    </w:p>
    <w:p w14:paraId="38DEF9EC">
      <w:pPr>
        <w:pStyle w:val="3"/>
      </w:pPr>
      <w:r>
        <w:rPr>
          <w:i w:val="0"/>
        </w:rPr>
        <w:t>5.5. Exportar a Excel</w:t>
      </w:r>
    </w:p>
    <w:p w14:paraId="60548B61">
      <w:pPr>
        <w:ind w:left="340" w:hanging="340"/>
      </w:pPr>
      <w:r>
        <w:rPr>
          <w:b/>
        </w:rPr>
        <w:t xml:space="preserve">1. </w:t>
      </w:r>
      <w:r>
        <w:rPr>
          <w:i w:val="0"/>
        </w:rPr>
        <w:t xml:space="preserve">Pulse </w:t>
      </w:r>
      <w:r>
        <w:rPr>
          <w:b/>
          <w:i w:val="0"/>
        </w:rPr>
        <w:t>Exportar Excel</w:t>
      </w:r>
      <w:r>
        <w:rPr>
          <w:i w:val="0"/>
        </w:rPr>
        <w:t>.</w:t>
      </w:r>
    </w:p>
    <w:p w14:paraId="4A2B75E2">
      <w:pPr>
        <w:ind w:left="340" w:hanging="340"/>
      </w:pPr>
      <w:r>
        <w:rPr>
          <w:b/>
        </w:rPr>
        <w:t xml:space="preserve">2. </w:t>
      </w:r>
      <w:r>
        <w:rPr>
          <w:i w:val="0"/>
        </w:rPr>
        <w:t>Elija las columnas que desea incluir.</w:t>
      </w:r>
    </w:p>
    <w:p w14:paraId="2C95F5CF">
      <w:pPr>
        <w:ind w:left="340" w:hanging="340"/>
      </w:pPr>
      <w:r>
        <w:rPr>
          <w:b/>
        </w:rPr>
        <w:t xml:space="preserve">3. </w:t>
      </w:r>
      <w:r>
        <w:rPr>
          <w:i w:val="0"/>
        </w:rPr>
        <w:t xml:space="preserve">Pulse </w:t>
      </w:r>
      <w:r>
        <w:rPr>
          <w:b/>
          <w:i w:val="0"/>
        </w:rPr>
        <w:t>Descargar Excel</w:t>
      </w:r>
      <w:r>
        <w:rPr>
          <w:i w:val="0"/>
        </w:rPr>
        <w:t>.</w:t>
      </w:r>
    </w:p>
    <w:p w14:paraId="3575533F">
      <w:pPr>
        <w:jc w:val="center"/>
      </w:pPr>
      <w:r>
        <w:drawing>
          <wp:inline distT="0" distB="0" distL="114300" distR="114300">
            <wp:extent cx="5669280" cy="4308475"/>
            <wp:effectExtent l="0" t="0" r="2032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69280" cy="4308653"/>
                    </a:xfrm>
                    <a:prstGeom prst="rect">
                      <a:avLst/>
                    </a:prstGeom>
                  </pic:spPr>
                </pic:pic>
              </a:graphicData>
            </a:graphic>
          </wp:inline>
        </w:drawing>
      </w:r>
    </w:p>
    <w:p w14:paraId="2F42A3DD">
      <w:pPr>
        <w:spacing w:after="240"/>
        <w:jc w:val="center"/>
      </w:pPr>
      <w:r>
        <w:rPr>
          <w:i/>
          <w:color w:val="444444"/>
          <w:sz w:val="18"/>
        </w:rPr>
        <w:t>Diálogo de exportación de productos a Excel</w:t>
      </w:r>
    </w:p>
    <w:p w14:paraId="2EED0657">
      <w:pPr>
        <w:pStyle w:val="3"/>
      </w:pPr>
      <w:r>
        <w:rPr>
          <w:i w:val="0"/>
        </w:rPr>
        <w:t>5.6. Información que verá en la tabla</w:t>
      </w:r>
    </w:p>
    <w:p w14:paraId="0CF0EEFC">
      <w:pPr>
        <w:pStyle w:val="29"/>
      </w:pPr>
      <w:r>
        <w:rPr>
          <w:i w:val="0"/>
        </w:rPr>
        <w:t>Nombre, SKU y marca</w:t>
      </w:r>
    </w:p>
    <w:p w14:paraId="73A30895">
      <w:pPr>
        <w:pStyle w:val="29"/>
      </w:pPr>
      <w:r>
        <w:rPr>
          <w:i w:val="0"/>
        </w:rPr>
        <w:t>Categoría</w:t>
      </w:r>
    </w:p>
    <w:p w14:paraId="3F5D8723">
      <w:pPr>
        <w:pStyle w:val="29"/>
      </w:pPr>
      <w:r>
        <w:rPr>
          <w:i w:val="0"/>
        </w:rPr>
        <w:t>Precio</w:t>
      </w:r>
    </w:p>
    <w:p w14:paraId="23F83B26">
      <w:pPr>
        <w:pStyle w:val="29"/>
      </w:pPr>
      <w:r>
        <w:rPr>
          <w:i w:val="0"/>
        </w:rPr>
        <w:t>Stock (con alerta visual si está bajo)</w:t>
      </w:r>
    </w:p>
    <w:p w14:paraId="7B9C812E">
      <w:pPr>
        <w:pStyle w:val="29"/>
      </w:pPr>
      <w:r>
        <w:rPr>
          <w:i w:val="0"/>
        </w:rPr>
        <w:t>Estado (Activo/Inactivo)</w:t>
      </w:r>
    </w:p>
    <w:p w14:paraId="014FB8F4">
      <w:r>
        <w:br w:type="page"/>
      </w:r>
    </w:p>
    <w:p w14:paraId="7175909E">
      <w:pPr>
        <w:pStyle w:val="2"/>
      </w:pPr>
      <w:r>
        <w:rPr>
          <w:color w:val="1D4ED8"/>
        </w:rPr>
        <w:t>6. Módulo de Categorías</w:t>
      </w:r>
    </w:p>
    <w:p w14:paraId="0DBAA9BD">
      <w:r>
        <w:rPr>
          <w:i w:val="0"/>
        </w:rPr>
        <w:t>Aquí administra los tipos de productos.</w:t>
      </w:r>
    </w:p>
    <w:p w14:paraId="7B23E116">
      <w:pPr>
        <w:jc w:val="center"/>
      </w:pPr>
      <w:r>
        <w:drawing>
          <wp:inline distT="0" distB="0" distL="114300" distR="114300">
            <wp:extent cx="5669280" cy="3813810"/>
            <wp:effectExtent l="0" t="0" r="20320" b="215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669280" cy="3813879"/>
                    </a:xfrm>
                    <a:prstGeom prst="rect">
                      <a:avLst/>
                    </a:prstGeom>
                  </pic:spPr>
                </pic:pic>
              </a:graphicData>
            </a:graphic>
          </wp:inline>
        </w:drawing>
      </w:r>
    </w:p>
    <w:p w14:paraId="78B6DC60">
      <w:pPr>
        <w:spacing w:after="240"/>
        <w:jc w:val="center"/>
      </w:pPr>
      <w:r>
        <w:rPr>
          <w:i/>
          <w:color w:val="444444"/>
          <w:sz w:val="18"/>
        </w:rPr>
        <w:t>Listado de categorías</w:t>
      </w:r>
    </w:p>
    <w:p w14:paraId="03D00B3A">
      <w:pPr>
        <w:pStyle w:val="3"/>
      </w:pPr>
      <w:r>
        <w:rPr>
          <w:i w:val="0"/>
        </w:rPr>
        <w:t>6.1. Acciones disponibles</w:t>
      </w:r>
    </w:p>
    <w:p w14:paraId="4D4466B2">
      <w:pPr>
        <w:pStyle w:val="29"/>
      </w:pPr>
      <w:r>
        <w:rPr>
          <w:b/>
          <w:i w:val="0"/>
        </w:rPr>
        <w:t>Nueva Categoría</w:t>
      </w:r>
    </w:p>
    <w:p w14:paraId="471E5EB1">
      <w:pPr>
        <w:pStyle w:val="29"/>
      </w:pPr>
      <w:r>
        <w:rPr>
          <w:b/>
          <w:i w:val="0"/>
        </w:rPr>
        <w:t>Buscar categorías</w:t>
      </w:r>
    </w:p>
    <w:p w14:paraId="6F528F61">
      <w:pPr>
        <w:pStyle w:val="29"/>
      </w:pPr>
      <w:r>
        <w:rPr>
          <w:b/>
          <w:i w:val="0"/>
        </w:rPr>
        <w:t>Editar categoría</w:t>
      </w:r>
    </w:p>
    <w:p w14:paraId="71361FFE">
      <w:pPr>
        <w:pStyle w:val="29"/>
      </w:pPr>
      <w:r>
        <w:rPr>
          <w:b/>
          <w:i w:val="0"/>
        </w:rPr>
        <w:t>Eliminar categoría</w:t>
      </w:r>
      <w:r>
        <w:rPr>
          <w:i w:val="0"/>
        </w:rPr>
        <w:t xml:space="preserve"> (con confirmación)</w:t>
      </w:r>
    </w:p>
    <w:p w14:paraId="341D2477">
      <w:pPr>
        <w:pBdr>
          <w:left w:val="single" w:color="1D4ED8" w:sz="18" w:space="4"/>
        </w:pBdr>
        <w:spacing w:before="120" w:after="120"/>
        <w:ind w:left="340"/>
      </w:pPr>
      <w:r>
        <w:rPr>
          <w:b/>
          <w:i/>
          <w:color w:val="444444"/>
        </w:rPr>
        <w:t>Nota según su rol:</w:t>
      </w:r>
      <w:r>
        <w:rPr>
          <w:i/>
          <w:color w:val="444444"/>
        </w:rPr>
        <w:t xml:space="preserve"> crear, editar y eliminar categorías solo está disponible para Administrador y Gerente. Un usuario Cajero solo puede consultar el listado.</w:t>
      </w:r>
    </w:p>
    <w:p w14:paraId="18AE25DB">
      <w:pPr>
        <w:pStyle w:val="3"/>
      </w:pPr>
      <w:r>
        <w:rPr>
          <w:i w:val="0"/>
        </w:rPr>
        <w:t>6.2. Crear categoría</w:t>
      </w:r>
    </w:p>
    <w:p w14:paraId="06273F65">
      <w:pPr>
        <w:ind w:left="340" w:hanging="340"/>
      </w:pPr>
      <w:r>
        <w:rPr>
          <w:b/>
        </w:rPr>
        <w:t xml:space="preserve">1. </w:t>
      </w:r>
      <w:r>
        <w:rPr>
          <w:i w:val="0"/>
        </w:rPr>
        <w:t xml:space="preserve">Entre a </w:t>
      </w:r>
      <w:r>
        <w:rPr>
          <w:b/>
          <w:i w:val="0"/>
        </w:rPr>
        <w:t>Categorías</w:t>
      </w:r>
      <w:r>
        <w:rPr>
          <w:i w:val="0"/>
        </w:rPr>
        <w:t>.</w:t>
      </w:r>
    </w:p>
    <w:p w14:paraId="63C22559">
      <w:pPr>
        <w:ind w:left="340" w:hanging="340"/>
      </w:pPr>
      <w:r>
        <w:rPr>
          <w:b/>
        </w:rPr>
        <w:t xml:space="preserve">2. </w:t>
      </w:r>
      <w:r>
        <w:rPr>
          <w:i w:val="0"/>
        </w:rPr>
        <w:t xml:space="preserve">Pulse </w:t>
      </w:r>
      <w:r>
        <w:rPr>
          <w:b/>
          <w:i w:val="0"/>
        </w:rPr>
        <w:t>Nueva Categoría</w:t>
      </w:r>
      <w:r>
        <w:rPr>
          <w:i w:val="0"/>
        </w:rPr>
        <w:t>.</w:t>
      </w:r>
    </w:p>
    <w:p w14:paraId="504EC590">
      <w:pPr>
        <w:ind w:left="340" w:hanging="340"/>
      </w:pPr>
      <w:r>
        <w:rPr>
          <w:b/>
        </w:rPr>
        <w:t xml:space="preserve">3. </w:t>
      </w:r>
      <w:r>
        <w:rPr>
          <w:i w:val="0"/>
        </w:rPr>
        <w:t>Complete:</w:t>
      </w:r>
    </w:p>
    <w:p w14:paraId="5DE393B9">
      <w:pPr>
        <w:pStyle w:val="29"/>
      </w:pPr>
      <w:r>
        <w:rPr>
          <w:i w:val="0"/>
        </w:rPr>
        <w:t>Nombre</w:t>
      </w:r>
    </w:p>
    <w:p w14:paraId="7FFFBA2A">
      <w:pPr>
        <w:pStyle w:val="29"/>
      </w:pPr>
      <w:r>
        <w:rPr>
          <w:i w:val="0"/>
        </w:rPr>
        <w:t>Descripción (opcional)</w:t>
      </w:r>
    </w:p>
    <w:p w14:paraId="5A421488">
      <w:pPr>
        <w:pStyle w:val="29"/>
      </w:pPr>
      <w:r>
        <w:rPr>
          <w:i w:val="0"/>
        </w:rPr>
        <w:t>Color</w:t>
      </w:r>
    </w:p>
    <w:p w14:paraId="448D1643">
      <w:pPr>
        <w:ind w:left="340" w:hanging="340"/>
      </w:pPr>
      <w:r>
        <w:rPr>
          <w:b/>
        </w:rPr>
        <w:t xml:space="preserve">4. </w:t>
      </w:r>
      <w:r>
        <w:rPr>
          <w:i w:val="0"/>
        </w:rPr>
        <w:t xml:space="preserve">Pulse </w:t>
      </w:r>
      <w:r>
        <w:rPr>
          <w:b/>
          <w:i w:val="0"/>
        </w:rPr>
        <w:t>Guardar</w:t>
      </w:r>
      <w:r>
        <w:rPr>
          <w:i w:val="0"/>
        </w:rPr>
        <w:t>.</w:t>
      </w:r>
    </w:p>
    <w:p w14:paraId="339AF807">
      <w:pPr>
        <w:jc w:val="center"/>
      </w:pPr>
      <w:r>
        <w:drawing>
          <wp:inline distT="0" distB="0" distL="114300" distR="114300">
            <wp:extent cx="5669280" cy="3813810"/>
            <wp:effectExtent l="0" t="0" r="2032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669280" cy="3813879"/>
                    </a:xfrm>
                    <a:prstGeom prst="rect">
                      <a:avLst/>
                    </a:prstGeom>
                  </pic:spPr>
                </pic:pic>
              </a:graphicData>
            </a:graphic>
          </wp:inline>
        </w:drawing>
      </w:r>
    </w:p>
    <w:p w14:paraId="2575F42C">
      <w:pPr>
        <w:spacing w:after="240"/>
        <w:jc w:val="center"/>
      </w:pPr>
      <w:r>
        <w:rPr>
          <w:i/>
          <w:color w:val="444444"/>
          <w:sz w:val="18"/>
        </w:rPr>
        <w:t>Formulario para crear una nueva categoría</w:t>
      </w:r>
    </w:p>
    <w:p w14:paraId="7DAE4240">
      <w:pPr>
        <w:pStyle w:val="3"/>
      </w:pPr>
      <w:r>
        <w:rPr>
          <w:i w:val="0"/>
        </w:rPr>
        <w:t>6.3. Editar categoría</w:t>
      </w:r>
    </w:p>
    <w:p w14:paraId="566DA8CA">
      <w:pPr>
        <w:ind w:left="340" w:hanging="340"/>
      </w:pPr>
      <w:r>
        <w:rPr>
          <w:b/>
        </w:rPr>
        <w:t xml:space="preserve">1. </w:t>
      </w:r>
      <w:r>
        <w:rPr>
          <w:i w:val="0"/>
        </w:rPr>
        <w:t>Abra el menú de acciones (botón de tres puntos).</w:t>
      </w:r>
    </w:p>
    <w:p w14:paraId="770A569A">
      <w:pPr>
        <w:ind w:left="340" w:hanging="340"/>
      </w:pPr>
      <w:r>
        <w:rPr>
          <w:b/>
        </w:rPr>
        <w:t xml:space="preserve">2. </w:t>
      </w:r>
      <w:r>
        <w:rPr>
          <w:i w:val="0"/>
        </w:rPr>
        <w:t xml:space="preserve">Pulse </w:t>
      </w:r>
      <w:r>
        <w:rPr>
          <w:b/>
          <w:i w:val="0"/>
        </w:rPr>
        <w:t>Editar</w:t>
      </w:r>
      <w:r>
        <w:rPr>
          <w:i w:val="0"/>
        </w:rPr>
        <w:t>.</w:t>
      </w:r>
    </w:p>
    <w:p w14:paraId="6F4988ED">
      <w:pPr>
        <w:ind w:left="340" w:hanging="340"/>
      </w:pPr>
      <w:r>
        <w:rPr>
          <w:b/>
        </w:rPr>
        <w:t xml:space="preserve">3. </w:t>
      </w:r>
      <w:r>
        <w:rPr>
          <w:i w:val="0"/>
        </w:rPr>
        <w:t>Realice cambios y guarde.</w:t>
      </w:r>
    </w:p>
    <w:p w14:paraId="09732F8F">
      <w:pPr>
        <w:pStyle w:val="3"/>
      </w:pPr>
      <w:r>
        <w:rPr>
          <w:i w:val="0"/>
        </w:rPr>
        <w:t>6.4. Eliminar categoría</w:t>
      </w:r>
    </w:p>
    <w:p w14:paraId="753CF9AE">
      <w:pPr>
        <w:ind w:left="340" w:hanging="340"/>
      </w:pPr>
      <w:r>
        <w:rPr>
          <w:b/>
        </w:rPr>
        <w:t xml:space="preserve">1. </w:t>
      </w:r>
      <w:r>
        <w:rPr>
          <w:i w:val="0"/>
        </w:rPr>
        <w:t xml:space="preserve">En el menú de acciones, pulse </w:t>
      </w:r>
      <w:r>
        <w:rPr>
          <w:b/>
          <w:i w:val="0"/>
        </w:rPr>
        <w:t>Eliminar</w:t>
      </w:r>
      <w:r>
        <w:rPr>
          <w:i w:val="0"/>
        </w:rPr>
        <w:t>.</w:t>
      </w:r>
    </w:p>
    <w:p w14:paraId="72F13E64">
      <w:pPr>
        <w:ind w:left="340" w:hanging="340"/>
      </w:pPr>
      <w:r>
        <w:rPr>
          <w:b/>
        </w:rPr>
        <w:t xml:space="preserve">2. </w:t>
      </w:r>
      <w:r>
        <w:rPr>
          <w:i w:val="0"/>
        </w:rPr>
        <w:t>Confirme en el mensaje emergente del navegador para finalizar.</w:t>
      </w:r>
    </w:p>
    <w:p w14:paraId="67FED757">
      <w:r>
        <w:br w:type="page"/>
      </w:r>
    </w:p>
    <w:p w14:paraId="1B87619A">
      <w:pPr>
        <w:pStyle w:val="2"/>
      </w:pPr>
      <w:r>
        <w:rPr>
          <w:color w:val="1D4ED8"/>
        </w:rPr>
        <w:t>7. Módulo de Proveedores</w:t>
      </w:r>
    </w:p>
    <w:p w14:paraId="65CD0C89">
      <w:r>
        <w:rPr>
          <w:i w:val="0"/>
        </w:rPr>
        <w:t>Aquí registra y mantiene la información de sus proveedores.</w:t>
      </w:r>
    </w:p>
    <w:p w14:paraId="384230B1">
      <w:pPr>
        <w:jc w:val="center"/>
      </w:pPr>
      <w:r>
        <w:drawing>
          <wp:inline distT="0" distB="0" distL="114300" distR="114300">
            <wp:extent cx="5669280" cy="3540125"/>
            <wp:effectExtent l="0" t="0" r="20320"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669280" cy="3540723"/>
                    </a:xfrm>
                    <a:prstGeom prst="rect">
                      <a:avLst/>
                    </a:prstGeom>
                  </pic:spPr>
                </pic:pic>
              </a:graphicData>
            </a:graphic>
          </wp:inline>
        </w:drawing>
      </w:r>
    </w:p>
    <w:p w14:paraId="500A46F8">
      <w:pPr>
        <w:spacing w:after="240"/>
        <w:jc w:val="center"/>
      </w:pPr>
      <w:r>
        <w:rPr>
          <w:i/>
          <w:color w:val="444444"/>
          <w:sz w:val="18"/>
        </w:rPr>
        <w:t>Listado de proveedores</w:t>
      </w:r>
    </w:p>
    <w:p w14:paraId="2CAE34F9">
      <w:pPr>
        <w:pStyle w:val="3"/>
      </w:pPr>
      <w:r>
        <w:rPr>
          <w:i w:val="0"/>
        </w:rPr>
        <w:t>7.1. Acciones disponibles</w:t>
      </w:r>
    </w:p>
    <w:p w14:paraId="5CC1FB52">
      <w:pPr>
        <w:pStyle w:val="29"/>
      </w:pPr>
      <w:r>
        <w:rPr>
          <w:b/>
          <w:i w:val="0"/>
        </w:rPr>
        <w:t>Nuevo Proveedor</w:t>
      </w:r>
    </w:p>
    <w:p w14:paraId="4512DFF1">
      <w:pPr>
        <w:pStyle w:val="29"/>
      </w:pPr>
      <w:r>
        <w:rPr>
          <w:b/>
          <w:i w:val="0"/>
        </w:rPr>
        <w:t>Buscar proveedores</w:t>
      </w:r>
    </w:p>
    <w:p w14:paraId="6EABF73C">
      <w:pPr>
        <w:pStyle w:val="29"/>
      </w:pPr>
      <w:r>
        <w:rPr>
          <w:b/>
          <w:i w:val="0"/>
        </w:rPr>
        <w:t>Editar proveedor</w:t>
      </w:r>
    </w:p>
    <w:p w14:paraId="5B1505EA">
      <w:pPr>
        <w:pStyle w:val="29"/>
      </w:pPr>
      <w:r>
        <w:rPr>
          <w:b/>
          <w:i w:val="0"/>
        </w:rPr>
        <w:t>Eliminar proveedor</w:t>
      </w:r>
    </w:p>
    <w:p w14:paraId="532F6809">
      <w:pPr>
        <w:pBdr>
          <w:left w:val="single" w:color="1D4ED8" w:sz="18" w:space="4"/>
        </w:pBdr>
        <w:spacing w:before="120" w:after="120"/>
        <w:ind w:left="340"/>
      </w:pPr>
      <w:r>
        <w:rPr>
          <w:b/>
          <w:i/>
          <w:color w:val="444444"/>
        </w:rPr>
        <w:t>Nota según su rol:</w:t>
      </w:r>
      <w:r>
        <w:rPr>
          <w:i/>
          <w:color w:val="444444"/>
        </w:rPr>
        <w:t xml:space="preserve"> crear, editar y eliminar proveedores solo está disponible para Administrador y Gerente.</w:t>
      </w:r>
    </w:p>
    <w:p w14:paraId="4CC3CD9D">
      <w:pPr>
        <w:pStyle w:val="3"/>
      </w:pPr>
      <w:r>
        <w:rPr>
          <w:i w:val="0"/>
        </w:rPr>
        <w:t>7.2. Crear proveedor</w:t>
      </w:r>
    </w:p>
    <w:p w14:paraId="28AA3077">
      <w:pPr>
        <w:ind w:left="340" w:hanging="340"/>
      </w:pPr>
      <w:r>
        <w:rPr>
          <w:b/>
        </w:rPr>
        <w:t xml:space="preserve">1. </w:t>
      </w:r>
      <w:r>
        <w:rPr>
          <w:i w:val="0"/>
        </w:rPr>
        <w:t xml:space="preserve">Entre a </w:t>
      </w:r>
      <w:r>
        <w:rPr>
          <w:b/>
          <w:i w:val="0"/>
        </w:rPr>
        <w:t>Proveedores</w:t>
      </w:r>
      <w:r>
        <w:rPr>
          <w:i w:val="0"/>
        </w:rPr>
        <w:t>.</w:t>
      </w:r>
    </w:p>
    <w:p w14:paraId="3201F53F">
      <w:pPr>
        <w:ind w:left="340" w:hanging="340"/>
      </w:pPr>
      <w:r>
        <w:rPr>
          <w:b/>
        </w:rPr>
        <w:t xml:space="preserve">2. </w:t>
      </w:r>
      <w:r>
        <w:rPr>
          <w:i w:val="0"/>
        </w:rPr>
        <w:t xml:space="preserve">Pulse </w:t>
      </w:r>
      <w:r>
        <w:rPr>
          <w:b/>
          <w:i w:val="0"/>
        </w:rPr>
        <w:t>Nuevo Proveedor</w:t>
      </w:r>
      <w:r>
        <w:rPr>
          <w:i w:val="0"/>
        </w:rPr>
        <w:t>.</w:t>
      </w:r>
    </w:p>
    <w:p w14:paraId="138A84FC">
      <w:pPr>
        <w:ind w:left="340" w:hanging="340"/>
      </w:pPr>
      <w:r>
        <w:rPr>
          <w:b/>
        </w:rPr>
        <w:t xml:space="preserve">3. </w:t>
      </w:r>
      <w:r>
        <w:rPr>
          <w:i w:val="0"/>
        </w:rPr>
        <w:t>Complete los datos:</w:t>
      </w:r>
    </w:p>
    <w:p w14:paraId="25DA0596">
      <w:pPr>
        <w:pStyle w:val="29"/>
      </w:pPr>
      <w:r>
        <w:rPr>
          <w:i w:val="0"/>
        </w:rPr>
        <w:t>Nombre</w:t>
      </w:r>
    </w:p>
    <w:p w14:paraId="0A7AAEB2">
      <w:pPr>
        <w:pStyle w:val="29"/>
      </w:pPr>
      <w:r>
        <w:rPr>
          <w:i w:val="0"/>
        </w:rPr>
        <w:t>Persona de contacto</w:t>
      </w:r>
    </w:p>
    <w:p w14:paraId="4A36553E">
      <w:pPr>
        <w:pStyle w:val="29"/>
      </w:pPr>
      <w:r>
        <w:rPr>
          <w:i w:val="0"/>
        </w:rPr>
        <w:t>Email</w:t>
      </w:r>
    </w:p>
    <w:p w14:paraId="79960588">
      <w:pPr>
        <w:pStyle w:val="29"/>
      </w:pPr>
      <w:r>
        <w:rPr>
          <w:i w:val="0"/>
        </w:rPr>
        <w:t>Teléfono</w:t>
      </w:r>
    </w:p>
    <w:p w14:paraId="7B8D7A31">
      <w:pPr>
        <w:pStyle w:val="29"/>
      </w:pPr>
      <w:r>
        <w:rPr>
          <w:i w:val="0"/>
        </w:rPr>
        <w:t>RUC/NIT</w:t>
      </w:r>
    </w:p>
    <w:p w14:paraId="2B831C3F">
      <w:pPr>
        <w:pStyle w:val="29"/>
      </w:pPr>
      <w:r>
        <w:rPr>
          <w:i w:val="0"/>
        </w:rPr>
        <w:t>Dirección</w:t>
      </w:r>
    </w:p>
    <w:p w14:paraId="4B494501">
      <w:pPr>
        <w:ind w:left="340" w:hanging="340"/>
      </w:pPr>
      <w:r>
        <w:rPr>
          <w:b/>
        </w:rPr>
        <w:t xml:space="preserve">4. </w:t>
      </w:r>
      <w:r>
        <w:rPr>
          <w:i w:val="0"/>
        </w:rPr>
        <w:t xml:space="preserve">Pulse </w:t>
      </w:r>
      <w:r>
        <w:rPr>
          <w:b/>
          <w:i w:val="0"/>
        </w:rPr>
        <w:t>Guardar</w:t>
      </w:r>
      <w:r>
        <w:rPr>
          <w:i w:val="0"/>
        </w:rPr>
        <w:t>.</w:t>
      </w:r>
    </w:p>
    <w:p w14:paraId="480BAC49">
      <w:pPr>
        <w:jc w:val="center"/>
      </w:pPr>
      <w:r>
        <w:drawing>
          <wp:inline distT="0" distB="0" distL="114300" distR="114300">
            <wp:extent cx="5669280" cy="3540125"/>
            <wp:effectExtent l="0" t="0" r="2032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669280" cy="3540723"/>
                    </a:xfrm>
                    <a:prstGeom prst="rect">
                      <a:avLst/>
                    </a:prstGeom>
                  </pic:spPr>
                </pic:pic>
              </a:graphicData>
            </a:graphic>
          </wp:inline>
        </w:drawing>
      </w:r>
    </w:p>
    <w:p w14:paraId="0072308F">
      <w:pPr>
        <w:spacing w:after="240"/>
        <w:jc w:val="center"/>
      </w:pPr>
      <w:r>
        <w:rPr>
          <w:i/>
          <w:color w:val="444444"/>
          <w:sz w:val="18"/>
        </w:rPr>
        <w:t>Formulario para crear un nuevo proveedor</w:t>
      </w:r>
    </w:p>
    <w:p w14:paraId="5E878387">
      <w:pPr>
        <w:pStyle w:val="3"/>
      </w:pPr>
      <w:r>
        <w:rPr>
          <w:i w:val="0"/>
        </w:rPr>
        <w:t>7.3. Editar proveedor</w:t>
      </w:r>
    </w:p>
    <w:p w14:paraId="70CAA62B">
      <w:pPr>
        <w:ind w:left="340" w:hanging="340"/>
      </w:pPr>
      <w:r>
        <w:rPr>
          <w:b/>
        </w:rPr>
        <w:t xml:space="preserve">1. </w:t>
      </w:r>
      <w:r>
        <w:rPr>
          <w:i w:val="0"/>
        </w:rPr>
        <w:t>En la fila del proveedor, abra el menú de acciones.</w:t>
      </w:r>
    </w:p>
    <w:p w14:paraId="4C8EDFA6">
      <w:pPr>
        <w:ind w:left="340" w:hanging="340"/>
      </w:pPr>
      <w:r>
        <w:rPr>
          <w:b/>
        </w:rPr>
        <w:t xml:space="preserve">2. </w:t>
      </w:r>
      <w:r>
        <w:rPr>
          <w:i w:val="0"/>
        </w:rPr>
        <w:t xml:space="preserve">Pulse </w:t>
      </w:r>
      <w:r>
        <w:rPr>
          <w:b/>
          <w:i w:val="0"/>
        </w:rPr>
        <w:t>Editar</w:t>
      </w:r>
      <w:r>
        <w:rPr>
          <w:i w:val="0"/>
        </w:rPr>
        <w:t>.</w:t>
      </w:r>
    </w:p>
    <w:p w14:paraId="324CBDBA">
      <w:pPr>
        <w:ind w:left="340" w:hanging="340"/>
      </w:pPr>
      <w:r>
        <w:rPr>
          <w:b/>
        </w:rPr>
        <w:t xml:space="preserve">3. </w:t>
      </w:r>
      <w:r>
        <w:rPr>
          <w:i w:val="0"/>
        </w:rPr>
        <w:t>Actualice la información y guarde.</w:t>
      </w:r>
    </w:p>
    <w:p w14:paraId="11DF81D4">
      <w:pPr>
        <w:pStyle w:val="3"/>
      </w:pPr>
      <w:r>
        <w:rPr>
          <w:i w:val="0"/>
        </w:rPr>
        <w:t>7.4. Eliminar proveedor</w:t>
      </w:r>
    </w:p>
    <w:p w14:paraId="32F75476">
      <w:pPr>
        <w:ind w:left="340" w:hanging="340"/>
      </w:pPr>
      <w:r>
        <w:rPr>
          <w:b/>
        </w:rPr>
        <w:t xml:space="preserve">1. </w:t>
      </w:r>
      <w:r>
        <w:rPr>
          <w:i w:val="0"/>
        </w:rPr>
        <w:t xml:space="preserve">En el menú de acciones, pulse </w:t>
      </w:r>
      <w:r>
        <w:rPr>
          <w:b/>
          <w:i w:val="0"/>
        </w:rPr>
        <w:t>Eliminar</w:t>
      </w:r>
      <w:r>
        <w:rPr>
          <w:i w:val="0"/>
        </w:rPr>
        <w:t>.</w:t>
      </w:r>
    </w:p>
    <w:p w14:paraId="2A81E3E9">
      <w:pPr>
        <w:ind w:left="340" w:hanging="340"/>
      </w:pPr>
      <w:r>
        <w:rPr>
          <w:b/>
        </w:rPr>
        <w:t xml:space="preserve">2. </w:t>
      </w:r>
      <w:r>
        <w:rPr>
          <w:i w:val="0"/>
        </w:rPr>
        <w:t>Confirme la eliminación en el mensaje emergente del navegador.</w:t>
      </w:r>
    </w:p>
    <w:p w14:paraId="5AD2E0EF">
      <w:r>
        <w:br w:type="page"/>
      </w:r>
    </w:p>
    <w:p w14:paraId="24673376">
      <w:pPr>
        <w:pStyle w:val="2"/>
      </w:pPr>
      <w:r>
        <w:rPr>
          <w:color w:val="1D4ED8"/>
        </w:rPr>
        <w:t>8. Módulo de Clientes</w:t>
      </w:r>
    </w:p>
    <w:p w14:paraId="582B02F8">
      <w:r>
        <w:rPr>
          <w:i w:val="0"/>
        </w:rPr>
        <w:t>Este es un módulo nuevo, pensado para llevar el registro de las personas o negocios a los que usted les vende, y consultar su historial de compras.</w:t>
      </w:r>
    </w:p>
    <w:p w14:paraId="1F48F491">
      <w:pPr>
        <w:jc w:val="center"/>
      </w:pPr>
      <w:r>
        <w:drawing>
          <wp:inline distT="0" distB="0" distL="114300" distR="114300">
            <wp:extent cx="5669280" cy="3540125"/>
            <wp:effectExtent l="0" t="0" r="20320"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669280" cy="3540723"/>
                    </a:xfrm>
                    <a:prstGeom prst="rect">
                      <a:avLst/>
                    </a:prstGeom>
                  </pic:spPr>
                </pic:pic>
              </a:graphicData>
            </a:graphic>
          </wp:inline>
        </w:drawing>
      </w:r>
    </w:p>
    <w:p w14:paraId="0CA0707B">
      <w:pPr>
        <w:spacing w:after="240"/>
        <w:jc w:val="center"/>
      </w:pPr>
      <w:r>
        <w:rPr>
          <w:i/>
          <w:color w:val="444444"/>
          <w:sz w:val="18"/>
        </w:rPr>
        <w:t>Listado de clientes</w:t>
      </w:r>
    </w:p>
    <w:p w14:paraId="0E473D9D">
      <w:pPr>
        <w:pStyle w:val="3"/>
      </w:pPr>
      <w:r>
        <w:rPr>
          <w:i w:val="0"/>
        </w:rPr>
        <w:t>8.1. Acciones disponibles</w:t>
      </w:r>
    </w:p>
    <w:p w14:paraId="1B17BF4E">
      <w:pPr>
        <w:pStyle w:val="29"/>
      </w:pPr>
      <w:r>
        <w:rPr>
          <w:b/>
          <w:i w:val="0"/>
        </w:rPr>
        <w:t>Nuevo Cliente</w:t>
      </w:r>
    </w:p>
    <w:p w14:paraId="493A5237">
      <w:pPr>
        <w:pStyle w:val="29"/>
      </w:pPr>
      <w:r>
        <w:rPr>
          <w:b/>
          <w:i w:val="0"/>
        </w:rPr>
        <w:t>Buscar</w:t>
      </w:r>
      <w:r>
        <w:rPr>
          <w:i w:val="0"/>
        </w:rPr>
        <w:t xml:space="preserve"> por nombre, email o teléfono</w:t>
      </w:r>
    </w:p>
    <w:p w14:paraId="6EB76CE8">
      <w:pPr>
        <w:pStyle w:val="29"/>
      </w:pPr>
      <w:r>
        <w:rPr>
          <w:b/>
          <w:i w:val="0"/>
        </w:rPr>
        <w:t>Ver detalle</w:t>
      </w:r>
      <w:r>
        <w:rPr>
          <w:i w:val="0"/>
        </w:rPr>
        <w:t xml:space="preserve"> de un cliente (historial de compras y estadísticas)</w:t>
      </w:r>
    </w:p>
    <w:p w14:paraId="61BE3EFB">
      <w:pPr>
        <w:pStyle w:val="29"/>
      </w:pPr>
      <w:r>
        <w:rPr>
          <w:b/>
          <w:i w:val="0"/>
        </w:rPr>
        <w:t>Editar</w:t>
      </w:r>
      <w:r>
        <w:rPr>
          <w:i w:val="0"/>
        </w:rPr>
        <w:t xml:space="preserve"> los datos de un cliente</w:t>
      </w:r>
    </w:p>
    <w:p w14:paraId="7934A58C">
      <w:pPr>
        <w:pStyle w:val="29"/>
      </w:pPr>
      <w:r>
        <w:rPr>
          <w:b/>
          <w:i w:val="0"/>
        </w:rPr>
        <w:t>Activar/Desactivar</w:t>
      </w:r>
      <w:r>
        <w:rPr>
          <w:i w:val="0"/>
        </w:rPr>
        <w:t xml:space="preserve"> un cliente</w:t>
      </w:r>
    </w:p>
    <w:p w14:paraId="53069A8C">
      <w:pPr>
        <w:pStyle w:val="29"/>
      </w:pPr>
      <w:r>
        <w:rPr>
          <w:b/>
          <w:i w:val="0"/>
        </w:rPr>
        <w:t>Eliminar</w:t>
      </w:r>
      <w:r>
        <w:rPr>
          <w:i w:val="0"/>
        </w:rPr>
        <w:t xml:space="preserve"> un cliente</w:t>
      </w:r>
    </w:p>
    <w:p w14:paraId="00CBC565">
      <w:pPr>
        <w:pStyle w:val="3"/>
      </w:pPr>
      <w:r>
        <w:rPr>
          <w:i w:val="0"/>
        </w:rPr>
        <w:t>8.2. Crear un cliente</w:t>
      </w:r>
    </w:p>
    <w:p w14:paraId="116D331E">
      <w:pPr>
        <w:ind w:left="340" w:hanging="340"/>
      </w:pPr>
      <w:r>
        <w:rPr>
          <w:b/>
        </w:rPr>
        <w:t xml:space="preserve">1. </w:t>
      </w:r>
      <w:r>
        <w:rPr>
          <w:i w:val="0"/>
        </w:rPr>
        <w:t xml:space="preserve">Entre a </w:t>
      </w:r>
      <w:r>
        <w:rPr>
          <w:b/>
          <w:i w:val="0"/>
        </w:rPr>
        <w:t>Clientes</w:t>
      </w:r>
      <w:r>
        <w:rPr>
          <w:i w:val="0"/>
        </w:rPr>
        <w:t>.</w:t>
      </w:r>
    </w:p>
    <w:p w14:paraId="3C7D5507">
      <w:pPr>
        <w:ind w:left="340" w:hanging="340"/>
      </w:pPr>
      <w:r>
        <w:rPr>
          <w:b/>
        </w:rPr>
        <w:t xml:space="preserve">2. </w:t>
      </w:r>
      <w:r>
        <w:rPr>
          <w:i w:val="0"/>
        </w:rPr>
        <w:t xml:space="preserve">Pulse </w:t>
      </w:r>
      <w:r>
        <w:rPr>
          <w:b/>
          <w:i w:val="0"/>
        </w:rPr>
        <w:t>Nuevo Cliente</w:t>
      </w:r>
      <w:r>
        <w:rPr>
          <w:i w:val="0"/>
        </w:rPr>
        <w:t>.</w:t>
      </w:r>
    </w:p>
    <w:p w14:paraId="41997FA2">
      <w:pPr>
        <w:ind w:left="340" w:hanging="340"/>
      </w:pPr>
      <w:r>
        <w:rPr>
          <w:b/>
        </w:rPr>
        <w:t xml:space="preserve">3. </w:t>
      </w:r>
      <w:r>
        <w:rPr>
          <w:i w:val="0"/>
        </w:rPr>
        <w:t>Complete nombre, email y teléfono (el email y teléfono son opcionales, pero el nombre y el email deben ser únicos en el sistema).</w:t>
      </w:r>
    </w:p>
    <w:p w14:paraId="555843B5">
      <w:pPr>
        <w:ind w:left="340" w:hanging="340"/>
      </w:pPr>
      <w:r>
        <w:rPr>
          <w:b/>
        </w:rPr>
        <w:t xml:space="preserve">4. </w:t>
      </w:r>
      <w:r>
        <w:rPr>
          <w:i w:val="0"/>
        </w:rPr>
        <w:t xml:space="preserve">Pulse </w:t>
      </w:r>
      <w:r>
        <w:rPr>
          <w:b/>
          <w:i w:val="0"/>
        </w:rPr>
        <w:t>Guardar</w:t>
      </w:r>
      <w:r>
        <w:rPr>
          <w:i w:val="0"/>
        </w:rPr>
        <w:t>.</w:t>
      </w:r>
    </w:p>
    <w:p w14:paraId="6E0B5EC0">
      <w:pPr>
        <w:jc w:val="center"/>
      </w:pPr>
      <w:r>
        <w:drawing>
          <wp:inline distT="0" distB="0" distL="114300" distR="114300">
            <wp:extent cx="5669280" cy="3540125"/>
            <wp:effectExtent l="0" t="0" r="2032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669280" cy="3540723"/>
                    </a:xfrm>
                    <a:prstGeom prst="rect">
                      <a:avLst/>
                    </a:prstGeom>
                  </pic:spPr>
                </pic:pic>
              </a:graphicData>
            </a:graphic>
          </wp:inline>
        </w:drawing>
      </w:r>
    </w:p>
    <w:p w14:paraId="1FB2119E">
      <w:pPr>
        <w:spacing w:after="240"/>
        <w:jc w:val="center"/>
      </w:pPr>
      <w:r>
        <w:rPr>
          <w:i/>
          <w:color w:val="444444"/>
          <w:sz w:val="18"/>
        </w:rPr>
        <w:t>Formulario para registrar un nuevo cliente</w:t>
      </w:r>
    </w:p>
    <w:p w14:paraId="7281B8F5">
      <w:pPr>
        <w:pStyle w:val="3"/>
      </w:pPr>
      <w:r>
        <w:rPr>
          <w:i w:val="0"/>
        </w:rPr>
        <w:t>8.3. Ver el detalle de un cliente</w:t>
      </w:r>
    </w:p>
    <w:p w14:paraId="2B723044">
      <w:r>
        <w:rPr>
          <w:i w:val="0"/>
        </w:rPr>
        <w:t>Al pulsar sobre un cliente en la lista, accede a su ficha con:</w:t>
      </w:r>
    </w:p>
    <w:p w14:paraId="3B94A339">
      <w:pPr>
        <w:pStyle w:val="29"/>
      </w:pPr>
      <w:r>
        <w:rPr>
          <w:i w:val="0"/>
        </w:rPr>
        <w:t>Cantidad de compras completadas y total gastado</w:t>
      </w:r>
    </w:p>
    <w:p w14:paraId="49F792D0">
      <w:pPr>
        <w:pStyle w:val="29"/>
      </w:pPr>
      <w:r>
        <w:rPr>
          <w:i w:val="0"/>
        </w:rPr>
        <w:t>Historial de compras (número de orden, fecha, estado y total)</w:t>
      </w:r>
    </w:p>
    <w:p w14:paraId="7A9E0AF2">
      <w:pPr>
        <w:pStyle w:val="29"/>
      </w:pPr>
      <w:r>
        <w:rPr>
          <w:i w:val="0"/>
        </w:rPr>
        <w:t>Datos de contacto, editables desde esta misma pantalla</w:t>
      </w:r>
    </w:p>
    <w:p w14:paraId="02C2459B">
      <w:pPr>
        <w:pStyle w:val="29"/>
      </w:pPr>
      <w:r>
        <w:rPr>
          <w:i w:val="0"/>
        </w:rPr>
        <w:t>Un interruptor para activar o desactivar al cliente (un cliente inactivo no se puede seleccionar en nuevas ventas)</w:t>
      </w:r>
    </w:p>
    <w:p w14:paraId="38218511">
      <w:pPr>
        <w:jc w:val="center"/>
      </w:pPr>
      <w:r>
        <w:drawing>
          <wp:inline distT="0" distB="0" distL="114300" distR="114300">
            <wp:extent cx="5669280" cy="3540125"/>
            <wp:effectExtent l="0" t="0" r="20320" b="15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669280" cy="3540723"/>
                    </a:xfrm>
                    <a:prstGeom prst="rect">
                      <a:avLst/>
                    </a:prstGeom>
                  </pic:spPr>
                </pic:pic>
              </a:graphicData>
            </a:graphic>
          </wp:inline>
        </w:drawing>
      </w:r>
    </w:p>
    <w:p w14:paraId="29C924DF">
      <w:pPr>
        <w:spacing w:after="240"/>
        <w:jc w:val="center"/>
      </w:pPr>
      <w:r>
        <w:rPr>
          <w:i/>
          <w:color w:val="444444"/>
          <w:sz w:val="18"/>
        </w:rPr>
        <w:t>Detalle de un cliente con su historial de compras</w:t>
      </w:r>
    </w:p>
    <w:p w14:paraId="72386FE0">
      <w:pPr>
        <w:pBdr>
          <w:left w:val="single" w:color="1D4ED8" w:sz="18" w:space="4"/>
        </w:pBdr>
        <w:spacing w:before="120" w:after="120"/>
        <w:ind w:left="340"/>
      </w:pPr>
      <w:r>
        <w:rPr>
          <w:b/>
          <w:i/>
          <w:color w:val="444444"/>
        </w:rPr>
        <w:t>Nota según su rol:</w:t>
      </w:r>
      <w:r>
        <w:rPr>
          <w:i/>
          <w:color w:val="444444"/>
        </w:rPr>
        <w:t xml:space="preserve"> cualquier usuario puede crear y editar clientes. Eliminar un cliente y activar/desactivarlo solo está disponible para Administrador y Gerente.</w:t>
      </w:r>
    </w:p>
    <w:p w14:paraId="0F902F78">
      <w:r>
        <w:br w:type="page"/>
      </w:r>
    </w:p>
    <w:p w14:paraId="4950FA84">
      <w:pPr>
        <w:pStyle w:val="2"/>
      </w:pPr>
      <w:r>
        <w:rPr>
          <w:color w:val="1D4ED8"/>
        </w:rPr>
        <w:t>9. Módulo de Órdenes</w:t>
      </w:r>
    </w:p>
    <w:p w14:paraId="437A955C">
      <w:r>
        <w:rPr>
          <w:i w:val="0"/>
        </w:rPr>
        <w:t>Este módulo le permite crear y controlar movimientos de inventario: ventas y compras.</w:t>
      </w:r>
    </w:p>
    <w:p w14:paraId="494EFBEC">
      <w:pPr>
        <w:jc w:val="center"/>
      </w:pPr>
      <w:r>
        <w:drawing>
          <wp:inline distT="0" distB="0" distL="114300" distR="114300">
            <wp:extent cx="5669280" cy="4849495"/>
            <wp:effectExtent l="0" t="0" r="2032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669280" cy="4849811"/>
                    </a:xfrm>
                    <a:prstGeom prst="rect">
                      <a:avLst/>
                    </a:prstGeom>
                  </pic:spPr>
                </pic:pic>
              </a:graphicData>
            </a:graphic>
          </wp:inline>
        </w:drawing>
      </w:r>
    </w:p>
    <w:p w14:paraId="424120F2">
      <w:pPr>
        <w:spacing w:after="240"/>
        <w:jc w:val="center"/>
      </w:pPr>
      <w:r>
        <w:rPr>
          <w:i/>
          <w:color w:val="444444"/>
          <w:sz w:val="18"/>
        </w:rPr>
        <w:t>Listado de órdenes</w:t>
      </w:r>
    </w:p>
    <w:p w14:paraId="342182A9">
      <w:pPr>
        <w:pStyle w:val="3"/>
      </w:pPr>
      <w:r>
        <w:rPr>
          <w:i w:val="0"/>
        </w:rPr>
        <w:t>9.1. Qué puede hacer</w:t>
      </w:r>
    </w:p>
    <w:p w14:paraId="555CA1C5">
      <w:pPr>
        <w:pStyle w:val="29"/>
      </w:pPr>
      <w:r>
        <w:rPr>
          <w:b/>
          <w:i w:val="0"/>
        </w:rPr>
        <w:t>Nueva Orden</w:t>
      </w:r>
    </w:p>
    <w:p w14:paraId="371CD057">
      <w:pPr>
        <w:pStyle w:val="29"/>
      </w:pPr>
      <w:r>
        <w:rPr>
          <w:b/>
          <w:i w:val="0"/>
        </w:rPr>
        <w:t>Buscar órdenes</w:t>
      </w:r>
      <w:r>
        <w:rPr>
          <w:i w:val="0"/>
        </w:rPr>
        <w:t xml:space="preserve"> por número o cliente</w:t>
      </w:r>
    </w:p>
    <w:p w14:paraId="42AD0A9D">
      <w:pPr>
        <w:pStyle w:val="29"/>
      </w:pPr>
      <w:r>
        <w:rPr>
          <w:b/>
          <w:i w:val="0"/>
        </w:rPr>
        <w:t>Filtrar por tipo</w:t>
      </w:r>
      <w:r>
        <w:rPr>
          <w:i w:val="0"/>
        </w:rPr>
        <w:t xml:space="preserve"> (Ventas/Compras)</w:t>
      </w:r>
    </w:p>
    <w:p w14:paraId="76628D90">
      <w:pPr>
        <w:pStyle w:val="29"/>
      </w:pPr>
      <w:r>
        <w:rPr>
          <w:b/>
          <w:i w:val="0"/>
        </w:rPr>
        <w:t>Filtrar por estado</w:t>
      </w:r>
      <w:r>
        <w:rPr>
          <w:i w:val="0"/>
        </w:rPr>
        <w:t xml:space="preserve"> (Pendiente/Completada/Cancelada)</w:t>
      </w:r>
    </w:p>
    <w:p w14:paraId="53C6B6A1">
      <w:pPr>
        <w:pStyle w:val="29"/>
      </w:pPr>
      <w:r>
        <w:rPr>
          <w:b/>
          <w:i w:val="0"/>
        </w:rPr>
        <w:t>Ver detalle</w:t>
      </w:r>
      <w:r>
        <w:rPr>
          <w:i w:val="0"/>
        </w:rPr>
        <w:t xml:space="preserve"> de una orden</w:t>
      </w:r>
    </w:p>
    <w:p w14:paraId="47F18939">
      <w:pPr>
        <w:pStyle w:val="29"/>
      </w:pPr>
      <w:r>
        <w:rPr>
          <w:b/>
          <w:i w:val="0"/>
        </w:rPr>
        <w:t>Completar orden</w:t>
      </w:r>
      <w:r>
        <w:rPr>
          <w:i w:val="0"/>
        </w:rPr>
        <w:t xml:space="preserve"> (si está pendiente)</w:t>
      </w:r>
    </w:p>
    <w:p w14:paraId="07366CC7">
      <w:pPr>
        <w:pStyle w:val="29"/>
      </w:pPr>
      <w:r>
        <w:rPr>
          <w:b/>
          <w:i w:val="0"/>
        </w:rPr>
        <w:t>Cancelar orden</w:t>
      </w:r>
      <w:r>
        <w:rPr>
          <w:i w:val="0"/>
        </w:rPr>
        <w:t xml:space="preserve"> (si está pendiente)</w:t>
      </w:r>
    </w:p>
    <w:p w14:paraId="0FEF6D58">
      <w:pPr>
        <w:pStyle w:val="29"/>
      </w:pPr>
      <w:r>
        <w:rPr>
          <w:b/>
          <w:i w:val="0"/>
        </w:rPr>
        <w:t>Editar orden</w:t>
      </w:r>
      <w:r>
        <w:rPr>
          <w:i w:val="0"/>
        </w:rPr>
        <w:t xml:space="preserve"> (solo si está pendiente, y solo para Administrador/Gerente)</w:t>
      </w:r>
    </w:p>
    <w:p w14:paraId="6A442CC4">
      <w:pPr>
        <w:pStyle w:val="3"/>
      </w:pPr>
      <w:r>
        <w:rPr>
          <w:i w:val="0"/>
        </w:rPr>
        <w:t>9.2. Tipos de orden</w:t>
      </w:r>
    </w:p>
    <w:p w14:paraId="5709CACB">
      <w:r>
        <w:rPr>
          <w:i w:val="0"/>
        </w:rPr>
        <w:t xml:space="preserve">Al crear una orden nueva solo puede elegir entre </w:t>
      </w:r>
      <w:r>
        <w:rPr>
          <w:b/>
          <w:i w:val="0"/>
        </w:rPr>
        <w:t>Venta</w:t>
      </w:r>
      <w:r>
        <w:rPr>
          <w:i w:val="0"/>
        </w:rPr>
        <w:t xml:space="preserve"> o </w:t>
      </w:r>
      <w:r>
        <w:rPr>
          <w:b/>
          <w:i w:val="0"/>
        </w:rPr>
        <w:t>Compra</w:t>
      </w:r>
      <w:r>
        <w:rPr>
          <w:i w:val="0"/>
        </w:rPr>
        <w:t xml:space="preserve">. El sistema también reconoce un tercer tipo, </w:t>
      </w:r>
      <w:r>
        <w:rPr>
          <w:b/>
          <w:i w:val="0"/>
        </w:rPr>
        <w:t>Devolución</w:t>
      </w:r>
      <w:r>
        <w:rPr>
          <w:i w:val="0"/>
        </w:rPr>
        <w:t>, pero es un valor histórico: ya no se puede generar una devolución nueva desde el formulario de creación, solo se muestra si existía previamente en el historial.</w:t>
      </w:r>
    </w:p>
    <w:p w14:paraId="5C400915">
      <w:pPr>
        <w:pStyle w:val="3"/>
      </w:pPr>
      <w:r>
        <w:rPr>
          <w:i w:val="0"/>
        </w:rPr>
        <w:t>9.3. Estados de una orden</w:t>
      </w:r>
    </w:p>
    <w:p w14:paraId="06963044">
      <w:pPr>
        <w:pStyle w:val="29"/>
      </w:pPr>
      <w:r>
        <w:rPr>
          <w:b/>
          <w:i w:val="0"/>
        </w:rPr>
        <w:t>Pendiente</w:t>
      </w:r>
      <w:r>
        <w:rPr>
          <w:i w:val="0"/>
        </w:rPr>
        <w:t>: aún se puede editar, completar o cancelar.</w:t>
      </w:r>
    </w:p>
    <w:p w14:paraId="7368E543">
      <w:pPr>
        <w:pStyle w:val="29"/>
      </w:pPr>
      <w:r>
        <w:rPr>
          <w:b/>
          <w:i w:val="0"/>
        </w:rPr>
        <w:t>Completada</w:t>
      </w:r>
      <w:r>
        <w:rPr>
          <w:i w:val="0"/>
        </w:rPr>
        <w:t>: ya finalizada, no editable.</w:t>
      </w:r>
    </w:p>
    <w:p w14:paraId="4EEF59C9">
      <w:pPr>
        <w:pStyle w:val="29"/>
      </w:pPr>
      <w:r>
        <w:rPr>
          <w:b/>
          <w:i w:val="0"/>
        </w:rPr>
        <w:t>Cancelada</w:t>
      </w:r>
      <w:r>
        <w:rPr>
          <w:i w:val="0"/>
        </w:rPr>
        <w:t>: anulada, no editable.</w:t>
      </w:r>
    </w:p>
    <w:p w14:paraId="4B81B857">
      <w:pPr>
        <w:pStyle w:val="3"/>
      </w:pPr>
      <w:r>
        <w:rPr>
          <w:i w:val="0"/>
        </w:rPr>
        <w:t>9.4. Crear una orden nueva</w:t>
      </w:r>
    </w:p>
    <w:p w14:paraId="116308CD">
      <w:pPr>
        <w:ind w:left="340" w:hanging="340"/>
      </w:pPr>
      <w:r>
        <w:rPr>
          <w:b/>
        </w:rPr>
        <w:t xml:space="preserve">1. </w:t>
      </w:r>
      <w:r>
        <w:rPr>
          <w:i w:val="0"/>
        </w:rPr>
        <w:t xml:space="preserve">Entre a </w:t>
      </w:r>
      <w:r>
        <w:rPr>
          <w:b/>
          <w:i w:val="0"/>
        </w:rPr>
        <w:t>Órdenes</w:t>
      </w:r>
      <w:r>
        <w:rPr>
          <w:i w:val="0"/>
        </w:rPr>
        <w:t>.</w:t>
      </w:r>
    </w:p>
    <w:p w14:paraId="5CC8E705">
      <w:pPr>
        <w:ind w:left="340" w:hanging="340"/>
      </w:pPr>
      <w:r>
        <w:rPr>
          <w:b/>
        </w:rPr>
        <w:t xml:space="preserve">2. </w:t>
      </w:r>
      <w:r>
        <w:rPr>
          <w:i w:val="0"/>
        </w:rPr>
        <w:t xml:space="preserve">Pulse </w:t>
      </w:r>
      <w:r>
        <w:rPr>
          <w:b/>
          <w:i w:val="0"/>
        </w:rPr>
        <w:t>Nueva Orden</w:t>
      </w:r>
      <w:r>
        <w:rPr>
          <w:i w:val="0"/>
        </w:rPr>
        <w:t>.</w:t>
      </w:r>
    </w:p>
    <w:p w14:paraId="1FEF2F1B">
      <w:pPr>
        <w:ind w:left="340" w:hanging="340"/>
      </w:pPr>
      <w:r>
        <w:rPr>
          <w:b/>
        </w:rPr>
        <w:t xml:space="preserve">3. </w:t>
      </w:r>
      <w:r>
        <w:rPr>
          <w:i w:val="0"/>
        </w:rPr>
        <w:t xml:space="preserve">Seleccione el </w:t>
      </w:r>
      <w:r>
        <w:rPr>
          <w:b/>
          <w:i w:val="0"/>
        </w:rPr>
        <w:t>tipo de orden</w:t>
      </w:r>
      <w:r>
        <w:rPr>
          <w:i w:val="0"/>
        </w:rPr>
        <w:t>: Venta o Compra.</w:t>
      </w:r>
    </w:p>
    <w:p w14:paraId="3DFEFF17">
      <w:pPr>
        <w:ind w:left="340" w:hanging="340"/>
      </w:pPr>
      <w:r>
        <w:rPr>
          <w:b/>
        </w:rPr>
        <w:t xml:space="preserve">4. </w:t>
      </w:r>
      <w:r>
        <w:rPr>
          <w:i w:val="0"/>
        </w:rPr>
        <w:t>Complete los datos según el tipo:</w:t>
      </w:r>
    </w:p>
    <w:p w14:paraId="0790FF93">
      <w:pPr>
        <w:pStyle w:val="29"/>
      </w:pPr>
      <w:r>
        <w:rPr>
          <w:i w:val="0"/>
        </w:rPr>
        <w:t xml:space="preserve">Para </w:t>
      </w:r>
      <w:r>
        <w:rPr>
          <w:b/>
          <w:i w:val="0"/>
        </w:rPr>
        <w:t>compras</w:t>
      </w:r>
      <w:r>
        <w:rPr>
          <w:i w:val="0"/>
        </w:rPr>
        <w:t>: seleccione el proveedor.</w:t>
      </w:r>
    </w:p>
    <w:p w14:paraId="2217DEB7">
      <w:pPr>
        <w:pStyle w:val="29"/>
      </w:pPr>
      <w:r>
        <w:rPr>
          <w:i w:val="0"/>
        </w:rPr>
        <w:t xml:space="preserve">Para </w:t>
      </w:r>
      <w:r>
        <w:rPr>
          <w:b/>
          <w:i w:val="0"/>
        </w:rPr>
        <w:t>ventas</w:t>
      </w:r>
      <w:r>
        <w:rPr>
          <w:i w:val="0"/>
        </w:rPr>
        <w:t xml:space="preserve">: busque un cliente ya registrado por nombre, email o teléfono, o pulse </w:t>
      </w:r>
      <w:r>
        <w:rPr>
          <w:b/>
          <w:i w:val="0"/>
        </w:rPr>
        <w:t>Registrar nuevo cliente</w:t>
      </w:r>
      <w:r>
        <w:rPr>
          <w:i w:val="0"/>
        </w:rPr>
        <w:t xml:space="preserve"> para darlo de alta sin salir de la orden. También indique el </w:t>
      </w:r>
      <w:r>
        <w:rPr>
          <w:b/>
          <w:i w:val="0"/>
        </w:rPr>
        <w:t>tipo de pago</w:t>
      </w:r>
      <w:r>
        <w:rPr>
          <w:i w:val="0"/>
        </w:rPr>
        <w:t>: Contado o Crédito.</w:t>
      </w:r>
    </w:p>
    <w:p w14:paraId="69BBF568">
      <w:pPr>
        <w:ind w:left="340" w:hanging="340"/>
      </w:pPr>
      <w:r>
        <w:rPr>
          <w:b/>
        </w:rPr>
        <w:t xml:space="preserve">5. </w:t>
      </w:r>
      <w:r>
        <w:rPr>
          <w:i w:val="0"/>
        </w:rPr>
        <w:t>Agregue productos:</w:t>
      </w:r>
    </w:p>
    <w:p w14:paraId="0BD88ADC">
      <w:pPr>
        <w:pStyle w:val="29"/>
      </w:pPr>
      <w:r>
        <w:rPr>
          <w:i w:val="0"/>
        </w:rPr>
        <w:t>Busque el producto por nombre o SKU.</w:t>
      </w:r>
    </w:p>
    <w:p w14:paraId="6B47EB63">
      <w:pPr>
        <w:pStyle w:val="29"/>
      </w:pPr>
      <w:r>
        <w:rPr>
          <w:i w:val="0"/>
        </w:rPr>
        <w:t>Indique la cantidad.</w:t>
      </w:r>
    </w:p>
    <w:p w14:paraId="4FC95D82">
      <w:pPr>
        <w:pStyle w:val="29"/>
      </w:pPr>
      <w:r>
        <w:rPr>
          <w:i w:val="0"/>
        </w:rPr>
        <w:t xml:space="preserve">Pulse </w:t>
      </w:r>
      <w:r>
        <w:rPr>
          <w:b/>
          <w:i w:val="0"/>
        </w:rPr>
        <w:t>Agregar Producto</w:t>
      </w:r>
      <w:r>
        <w:rPr>
          <w:i w:val="0"/>
        </w:rPr>
        <w:t>.</w:t>
      </w:r>
    </w:p>
    <w:p w14:paraId="5243F2D9">
      <w:pPr>
        <w:pStyle w:val="29"/>
      </w:pPr>
      <w:r>
        <w:rPr>
          <w:i w:val="0"/>
        </w:rPr>
        <w:t>Si el producto tiene escalas de precio configuradas, el precio se ajusta automáticamente según la cantidad (se marca como "Escala aplicada").</w:t>
      </w:r>
    </w:p>
    <w:p w14:paraId="00B8DC6A">
      <w:pPr>
        <w:pStyle w:val="29"/>
      </w:pPr>
      <w:r>
        <w:rPr>
          <w:i w:val="0"/>
        </w:rPr>
        <w:t>El sistema valida en tiempo real que haya stock suficiente antes de permitir agregar el producto.</w:t>
      </w:r>
    </w:p>
    <w:p w14:paraId="08A17599">
      <w:pPr>
        <w:ind w:left="340" w:hanging="340"/>
      </w:pPr>
      <w:r>
        <w:rPr>
          <w:b/>
        </w:rPr>
        <w:t xml:space="preserve">6. </w:t>
      </w:r>
      <w:r>
        <w:rPr>
          <w:i w:val="0"/>
        </w:rPr>
        <w:t>Revise el subtotal y el total en el resumen de la orden.</w:t>
      </w:r>
    </w:p>
    <w:p w14:paraId="024C098A">
      <w:pPr>
        <w:ind w:left="340" w:hanging="340"/>
      </w:pPr>
      <w:r>
        <w:rPr>
          <w:b/>
        </w:rPr>
        <w:t xml:space="preserve">7. </w:t>
      </w:r>
      <w:r>
        <w:rPr>
          <w:i w:val="0"/>
        </w:rPr>
        <w:t xml:space="preserve">Pulse </w:t>
      </w:r>
      <w:r>
        <w:rPr>
          <w:b/>
          <w:i w:val="0"/>
        </w:rPr>
        <w:t>Crear Orden</w:t>
      </w:r>
      <w:r>
        <w:rPr>
          <w:i w:val="0"/>
        </w:rPr>
        <w:t>.</w:t>
      </w:r>
    </w:p>
    <w:p w14:paraId="11CA756C">
      <w:pPr>
        <w:jc w:val="center"/>
      </w:pPr>
      <w:r>
        <w:drawing>
          <wp:inline distT="0" distB="0" distL="114300" distR="114300">
            <wp:extent cx="5669280" cy="4328795"/>
            <wp:effectExtent l="0" t="0" r="2032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669280" cy="4329268"/>
                    </a:xfrm>
                    <a:prstGeom prst="rect">
                      <a:avLst/>
                    </a:prstGeom>
                  </pic:spPr>
                </pic:pic>
              </a:graphicData>
            </a:graphic>
          </wp:inline>
        </w:drawing>
      </w:r>
    </w:p>
    <w:p w14:paraId="02540F51">
      <w:pPr>
        <w:spacing w:after="240"/>
        <w:jc w:val="center"/>
      </w:pPr>
      <w:r>
        <w:rPr>
          <w:i/>
          <w:color w:val="444444"/>
          <w:sz w:val="18"/>
        </w:rPr>
        <w:t>Formulario de nueva orden con tipo, cliente y resumen</w:t>
      </w:r>
    </w:p>
    <w:p w14:paraId="34ED8B0C">
      <w:pPr>
        <w:jc w:val="center"/>
      </w:pPr>
      <w:r>
        <w:drawing>
          <wp:inline distT="0" distB="0" distL="114300" distR="114300">
            <wp:extent cx="5669280" cy="4328795"/>
            <wp:effectExtent l="0" t="0" r="2032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669280" cy="4329268"/>
                    </a:xfrm>
                    <a:prstGeom prst="rect">
                      <a:avLst/>
                    </a:prstGeom>
                  </pic:spPr>
                </pic:pic>
              </a:graphicData>
            </a:graphic>
          </wp:inline>
        </w:drawing>
      </w:r>
    </w:p>
    <w:p w14:paraId="17CD94CD">
      <w:pPr>
        <w:spacing w:after="240"/>
        <w:jc w:val="center"/>
      </w:pPr>
      <w:r>
        <w:rPr>
          <w:i/>
          <w:color w:val="444444"/>
          <w:sz w:val="18"/>
        </w:rPr>
        <w:t>Búsqueda y selección de cliente dentro de la orden</w:t>
      </w:r>
    </w:p>
    <w:p w14:paraId="11512EF1">
      <w:pPr>
        <w:jc w:val="center"/>
      </w:pPr>
      <w:r>
        <w:drawing>
          <wp:inline distT="0" distB="0" distL="114300" distR="114300">
            <wp:extent cx="5669280" cy="4792980"/>
            <wp:effectExtent l="0" t="0" r="203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669280" cy="4793119"/>
                    </a:xfrm>
                    <a:prstGeom prst="rect">
                      <a:avLst/>
                    </a:prstGeom>
                  </pic:spPr>
                </pic:pic>
              </a:graphicData>
            </a:graphic>
          </wp:inline>
        </w:drawing>
      </w:r>
    </w:p>
    <w:p w14:paraId="7B85F31F">
      <w:pPr>
        <w:spacing w:after="240"/>
        <w:jc w:val="center"/>
      </w:pPr>
      <w:r>
        <w:rPr>
          <w:i/>
          <w:color w:val="444444"/>
          <w:sz w:val="18"/>
        </w:rPr>
        <w:t>Registro rápido de un cliente nuevo sin salir de la orden</w:t>
      </w:r>
    </w:p>
    <w:p w14:paraId="5D0ECE78">
      <w:pPr>
        <w:jc w:val="center"/>
      </w:pPr>
      <w:r>
        <w:drawing>
          <wp:inline distT="0" distB="0" distL="114300" distR="114300">
            <wp:extent cx="5669280" cy="4550410"/>
            <wp:effectExtent l="0" t="0" r="20320" b="215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669280" cy="4550886"/>
                    </a:xfrm>
                    <a:prstGeom prst="rect">
                      <a:avLst/>
                    </a:prstGeom>
                  </pic:spPr>
                </pic:pic>
              </a:graphicData>
            </a:graphic>
          </wp:inline>
        </w:drawing>
      </w:r>
    </w:p>
    <w:p w14:paraId="42990E63">
      <w:pPr>
        <w:spacing w:after="240"/>
        <w:jc w:val="center"/>
      </w:pPr>
      <w:r>
        <w:rPr>
          <w:i/>
          <w:color w:val="444444"/>
          <w:sz w:val="18"/>
        </w:rPr>
        <w:t>Producto agregado con una escala de precio aplicada automáticamente</w:t>
      </w:r>
    </w:p>
    <w:p w14:paraId="7C61966C">
      <w:pPr>
        <w:pStyle w:val="3"/>
      </w:pPr>
      <w:r>
        <w:rPr>
          <w:i w:val="0"/>
        </w:rPr>
        <w:t>9.5. Ver detalle de orden</w:t>
      </w:r>
    </w:p>
    <w:p w14:paraId="2A2AD3F1">
      <w:r>
        <w:rPr>
          <w:i w:val="0"/>
        </w:rPr>
        <w:t>Dentro del detalle verá:</w:t>
      </w:r>
    </w:p>
    <w:p w14:paraId="767CB403">
      <w:pPr>
        <w:pStyle w:val="29"/>
      </w:pPr>
      <w:r>
        <w:rPr>
          <w:i w:val="0"/>
        </w:rPr>
        <w:t>Número y estado de la orden</w:t>
      </w:r>
    </w:p>
    <w:p w14:paraId="751530D9">
      <w:pPr>
        <w:pStyle w:val="29"/>
      </w:pPr>
      <w:r>
        <w:rPr>
          <w:i w:val="0"/>
        </w:rPr>
        <w:t>Tipo de movimiento y, en ventas, el tipo de pago (Contado/Crédito)</w:t>
      </w:r>
    </w:p>
    <w:p w14:paraId="6AF44E10">
      <w:pPr>
        <w:pStyle w:val="29"/>
      </w:pPr>
      <w:r>
        <w:rPr>
          <w:i w:val="0"/>
        </w:rPr>
        <w:t>Lista de productos (cantidad, precio unitario, total)</w:t>
      </w:r>
    </w:p>
    <w:p w14:paraId="7F069909">
      <w:pPr>
        <w:pStyle w:val="29"/>
      </w:pPr>
      <w:r>
        <w:rPr>
          <w:i w:val="0"/>
        </w:rPr>
        <w:t>Resumen de montos (subtotal, impuestos y descuento si aplican, y total)</w:t>
      </w:r>
    </w:p>
    <w:p w14:paraId="5A19282C">
      <w:pPr>
        <w:pStyle w:val="29"/>
      </w:pPr>
      <w:r>
        <w:rPr>
          <w:i w:val="0"/>
        </w:rPr>
        <w:t>Datos del cliente o proveedor</w:t>
      </w:r>
    </w:p>
    <w:p w14:paraId="7AA062C3">
      <w:pPr>
        <w:pStyle w:val="29"/>
      </w:pPr>
      <w:r>
        <w:rPr>
          <w:i w:val="0"/>
        </w:rPr>
        <w:t>Notas</w:t>
      </w:r>
    </w:p>
    <w:p w14:paraId="649AA83A">
      <w:pPr>
        <w:pStyle w:val="29"/>
      </w:pPr>
      <w:r>
        <w:rPr>
          <w:i w:val="0"/>
        </w:rPr>
        <w:t>Quién creó la orden y la fecha</w:t>
      </w:r>
    </w:p>
    <w:p w14:paraId="528BE678">
      <w:pPr>
        <w:jc w:val="center"/>
      </w:pPr>
      <w:r>
        <w:drawing>
          <wp:inline distT="0" distB="0" distL="114300" distR="114300">
            <wp:extent cx="5669280" cy="4045585"/>
            <wp:effectExtent l="0" t="0" r="20320" b="184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669280" cy="4045804"/>
                    </a:xfrm>
                    <a:prstGeom prst="rect">
                      <a:avLst/>
                    </a:prstGeom>
                  </pic:spPr>
                </pic:pic>
              </a:graphicData>
            </a:graphic>
          </wp:inline>
        </w:drawing>
      </w:r>
    </w:p>
    <w:p w14:paraId="66ABC939">
      <w:pPr>
        <w:spacing w:after="240"/>
        <w:jc w:val="center"/>
      </w:pPr>
      <w:r>
        <w:rPr>
          <w:i/>
          <w:color w:val="444444"/>
          <w:sz w:val="18"/>
        </w:rPr>
        <w:t>Detalle de una orden de venta completada</w:t>
      </w:r>
    </w:p>
    <w:p w14:paraId="426D6F9F">
      <w:pPr>
        <w:pStyle w:val="3"/>
      </w:pPr>
      <w:r>
        <w:rPr>
          <w:i w:val="0"/>
        </w:rPr>
        <w:t>9.6. Acciones desde el detalle</w:t>
      </w:r>
    </w:p>
    <w:p w14:paraId="1F84C07C">
      <w:pPr>
        <w:pStyle w:val="29"/>
      </w:pPr>
      <w:r>
        <w:rPr>
          <w:b/>
          <w:i w:val="0"/>
        </w:rPr>
        <w:t>Imprimir</w:t>
      </w:r>
    </w:p>
    <w:p w14:paraId="4EAAC02A">
      <w:pPr>
        <w:pStyle w:val="29"/>
      </w:pPr>
      <w:r>
        <w:rPr>
          <w:b/>
          <w:i w:val="0"/>
        </w:rPr>
        <w:t>Editar</w:t>
      </w:r>
      <w:r>
        <w:rPr>
          <w:i w:val="0"/>
        </w:rPr>
        <w:t xml:space="preserve"> (si está pendiente, solo Administrador/Gerente)</w:t>
      </w:r>
    </w:p>
    <w:p w14:paraId="262CA3AE">
      <w:pPr>
        <w:pStyle w:val="29"/>
      </w:pPr>
      <w:r>
        <w:rPr>
          <w:b/>
          <w:i w:val="0"/>
        </w:rPr>
        <w:t>Completar</w:t>
      </w:r>
      <w:r>
        <w:rPr>
          <w:i w:val="0"/>
        </w:rPr>
        <w:t xml:space="preserve"> (si está pendiente)</w:t>
      </w:r>
    </w:p>
    <w:p w14:paraId="62A1F720">
      <w:pPr>
        <w:pStyle w:val="29"/>
      </w:pPr>
      <w:r>
        <w:rPr>
          <w:b/>
          <w:i w:val="0"/>
        </w:rPr>
        <w:t>Cancelar</w:t>
      </w:r>
      <w:r>
        <w:rPr>
          <w:i w:val="0"/>
        </w:rPr>
        <w:t xml:space="preserve"> (si está pendiente)</w:t>
      </w:r>
    </w:p>
    <w:p w14:paraId="1845A34D">
      <w:pPr>
        <w:pStyle w:val="29"/>
      </w:pPr>
      <w:r>
        <w:rPr>
          <w:b/>
          <w:i w:val="0"/>
        </w:rPr>
        <w:t>Copiar para WhatsApp</w:t>
      </w:r>
      <w:r>
        <w:rPr>
          <w:i w:val="0"/>
        </w:rPr>
        <w:t xml:space="preserve"> (solo en órdenes de compra pendientes): copia al portapapeles un mensaje ya redactado con los productos y cantidades, listo para pegar y enviar por WhatsApp a su proveedor.</w:t>
      </w:r>
    </w:p>
    <w:p w14:paraId="7F4B9B6F">
      <w:pPr>
        <w:jc w:val="center"/>
      </w:pPr>
      <w:r>
        <w:drawing>
          <wp:inline distT="0" distB="0" distL="114300" distR="114300">
            <wp:extent cx="5669280" cy="4045585"/>
            <wp:effectExtent l="0" t="0" r="20320" b="184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669280" cy="4045804"/>
                    </a:xfrm>
                    <a:prstGeom prst="rect">
                      <a:avLst/>
                    </a:prstGeom>
                  </pic:spPr>
                </pic:pic>
              </a:graphicData>
            </a:graphic>
          </wp:inline>
        </w:drawing>
      </w:r>
    </w:p>
    <w:p w14:paraId="6728F736">
      <w:pPr>
        <w:spacing w:after="240"/>
        <w:jc w:val="center"/>
      </w:pPr>
      <w:r>
        <w:rPr>
          <w:i/>
          <w:color w:val="444444"/>
          <w:sz w:val="18"/>
        </w:rPr>
        <w:t>Detalle de una orden de compra pendiente con el botón "Copiar para WhatsApp"</w:t>
      </w:r>
    </w:p>
    <w:p w14:paraId="18912A9F">
      <w:pPr>
        <w:jc w:val="center"/>
      </w:pPr>
      <w:r>
        <w:drawing>
          <wp:inline distT="0" distB="0" distL="114300" distR="114300">
            <wp:extent cx="5669280" cy="4045585"/>
            <wp:effectExtent l="0" t="0" r="2032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669280" cy="4045804"/>
                    </a:xfrm>
                    <a:prstGeom prst="rect">
                      <a:avLst/>
                    </a:prstGeom>
                  </pic:spPr>
                </pic:pic>
              </a:graphicData>
            </a:graphic>
          </wp:inline>
        </w:drawing>
      </w:r>
    </w:p>
    <w:p w14:paraId="558C117F">
      <w:pPr>
        <w:spacing w:after="240"/>
        <w:jc w:val="center"/>
      </w:pPr>
      <w:r>
        <w:rPr>
          <w:i/>
          <w:color w:val="444444"/>
          <w:sz w:val="18"/>
        </w:rPr>
        <w:t>Detalle de una orden de venta pendiente</w:t>
      </w:r>
    </w:p>
    <w:p w14:paraId="00820292">
      <w:pPr>
        <w:jc w:val="center"/>
      </w:pPr>
      <w:r>
        <w:drawing>
          <wp:inline distT="0" distB="0" distL="114300" distR="114300">
            <wp:extent cx="5669280" cy="4045585"/>
            <wp:effectExtent l="0" t="0" r="20320" b="184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669280" cy="4045804"/>
                    </a:xfrm>
                    <a:prstGeom prst="rect">
                      <a:avLst/>
                    </a:prstGeom>
                  </pic:spPr>
                </pic:pic>
              </a:graphicData>
            </a:graphic>
          </wp:inline>
        </w:drawing>
      </w:r>
    </w:p>
    <w:p w14:paraId="161F5930">
      <w:pPr>
        <w:spacing w:after="240"/>
        <w:jc w:val="center"/>
      </w:pPr>
      <w:r>
        <w:rPr>
          <w:i/>
          <w:color w:val="444444"/>
          <w:sz w:val="18"/>
        </w:rPr>
        <w:t>Detalle de una orden cancelada</w:t>
      </w:r>
    </w:p>
    <w:p w14:paraId="1FC11566">
      <w:pPr>
        <w:pStyle w:val="3"/>
      </w:pPr>
      <w:r>
        <w:rPr>
          <w:i w:val="0"/>
        </w:rPr>
        <w:t>9.7. Editar una orden</w:t>
      </w:r>
    </w:p>
    <w:p w14:paraId="27AA2EED">
      <w:pPr>
        <w:pStyle w:val="29"/>
      </w:pPr>
      <w:r>
        <w:rPr>
          <w:i w:val="0"/>
        </w:rPr>
        <w:t xml:space="preserve">Solo se puede si está en estado </w:t>
      </w:r>
      <w:r>
        <w:rPr>
          <w:b/>
          <w:i w:val="0"/>
        </w:rPr>
        <w:t>Pendiente</w:t>
      </w:r>
      <w:r>
        <w:rPr>
          <w:i w:val="0"/>
        </w:rPr>
        <w:t>, y solo si su usuario tiene rol Administrador o Gerente.</w:t>
      </w:r>
    </w:p>
    <w:p w14:paraId="20CE0B90">
      <w:pPr>
        <w:pStyle w:val="29"/>
      </w:pPr>
      <w:r>
        <w:rPr>
          <w:i w:val="0"/>
        </w:rPr>
        <w:t>Si la orden está completada o cancelada, el sistema muestra un aviso y bloquea la edición.</w:t>
      </w:r>
    </w:p>
    <w:p w14:paraId="5E245361">
      <w:pPr>
        <w:pStyle w:val="29"/>
      </w:pPr>
      <w:r>
        <w:rPr>
          <w:i w:val="0"/>
        </w:rPr>
        <w:t>El tipo de orden (Venta/Compra) no se puede cambiar una vez creada.</w:t>
      </w:r>
    </w:p>
    <w:p w14:paraId="3E8BFA5B">
      <w:pPr>
        <w:pBdr>
          <w:left w:val="single" w:color="1D4ED8" w:sz="18" w:space="4"/>
        </w:pBdr>
        <w:spacing w:before="120" w:after="120"/>
        <w:ind w:left="340"/>
      </w:pPr>
      <w:r>
        <w:rPr>
          <w:b/>
          <w:i/>
          <w:color w:val="444444"/>
        </w:rPr>
        <w:t>Nota según su rol:</w:t>
      </w:r>
      <w:r>
        <w:rPr>
          <w:i/>
          <w:color w:val="444444"/>
        </w:rPr>
        <w:t xml:space="preserve"> un usuario con rol Cajero puede crear ventas y consultar órdenes, pero no ve el botón "Editar" en el detalle ni puede acceder a la edición de órdenes.</w:t>
      </w:r>
    </w:p>
    <w:p w14:paraId="2DC1E761">
      <w:pPr>
        <w:jc w:val="center"/>
      </w:pPr>
      <w:r>
        <w:drawing>
          <wp:inline distT="0" distB="0" distL="114300" distR="114300">
            <wp:extent cx="5669280" cy="4091940"/>
            <wp:effectExtent l="0" t="0" r="20320"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669280" cy="4092189"/>
                    </a:xfrm>
                    <a:prstGeom prst="rect">
                      <a:avLst/>
                    </a:prstGeom>
                  </pic:spPr>
                </pic:pic>
              </a:graphicData>
            </a:graphic>
          </wp:inline>
        </w:drawing>
      </w:r>
    </w:p>
    <w:p w14:paraId="5D648316">
      <w:pPr>
        <w:spacing w:after="240"/>
        <w:jc w:val="center"/>
      </w:pPr>
      <w:r>
        <w:rPr>
          <w:i/>
          <w:color w:val="444444"/>
          <w:sz w:val="18"/>
        </w:rPr>
        <w:t>Detalle de una orden visto por un usuario con rol Cajero, sin el botón "Editar"</w:t>
      </w:r>
    </w:p>
    <w:p w14:paraId="52B5EF55">
      <w:r>
        <w:br w:type="page"/>
      </w:r>
    </w:p>
    <w:p w14:paraId="499CF661">
      <w:pPr>
        <w:pStyle w:val="2"/>
      </w:pPr>
      <w:r>
        <w:rPr>
          <w:color w:val="1D4ED8"/>
        </w:rPr>
        <w:t>10. Módulo de Usuarios</w:t>
      </w:r>
    </w:p>
    <w:p w14:paraId="66B6A360">
      <w:pPr>
        <w:pBdr>
          <w:left w:val="single" w:color="1D4ED8" w:sz="18" w:space="4"/>
        </w:pBdr>
        <w:spacing w:before="120" w:after="120"/>
        <w:ind w:left="340"/>
      </w:pPr>
      <w:r>
        <w:rPr>
          <w:b/>
          <w:i/>
          <w:color w:val="444444"/>
        </w:rPr>
        <w:t>Este módulo es exclusivo para el rol Administrador.</w:t>
      </w:r>
      <w:r>
        <w:rPr>
          <w:i/>
          <w:color w:val="444444"/>
        </w:rPr>
        <w:t xml:space="preserve"> Gerente y Cajero no ven "Usuarios" en el menú y, si intentan entrar escribiendo la dirección directamente, el sistema los redirige al Dashboard.</w:t>
      </w:r>
    </w:p>
    <w:p w14:paraId="26EE7F5E">
      <w:r>
        <w:rPr>
          <w:i w:val="0"/>
        </w:rPr>
        <w:t>Aquí el Administrador gestiona las cuentas de acceso al sistema: quién puede entrar, con qué rol y si su cuenta está activa.</w:t>
      </w:r>
    </w:p>
    <w:p w14:paraId="3307F955">
      <w:pPr>
        <w:jc w:val="center"/>
      </w:pPr>
      <w:r>
        <w:drawing>
          <wp:inline distT="0" distB="0" distL="114300" distR="114300">
            <wp:extent cx="5669280" cy="3540125"/>
            <wp:effectExtent l="0" t="0" r="20320"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669280" cy="3540723"/>
                    </a:xfrm>
                    <a:prstGeom prst="rect">
                      <a:avLst/>
                    </a:prstGeom>
                  </pic:spPr>
                </pic:pic>
              </a:graphicData>
            </a:graphic>
          </wp:inline>
        </w:drawing>
      </w:r>
    </w:p>
    <w:p w14:paraId="23C84D92">
      <w:pPr>
        <w:spacing w:after="240"/>
        <w:jc w:val="center"/>
      </w:pPr>
      <w:r>
        <w:rPr>
          <w:i/>
          <w:color w:val="444444"/>
          <w:sz w:val="18"/>
        </w:rPr>
        <w:t>Listado de usuarios</w:t>
      </w:r>
    </w:p>
    <w:p w14:paraId="28F787CD">
      <w:pPr>
        <w:pStyle w:val="3"/>
      </w:pPr>
      <w:r>
        <w:rPr>
          <w:i w:val="0"/>
        </w:rPr>
        <w:t>10.1. Acciones disponibles</w:t>
      </w:r>
    </w:p>
    <w:p w14:paraId="5537D3C3">
      <w:pPr>
        <w:pStyle w:val="29"/>
      </w:pPr>
      <w:r>
        <w:rPr>
          <w:b/>
          <w:i w:val="0"/>
        </w:rPr>
        <w:t>Nuevo Usuario</w:t>
      </w:r>
    </w:p>
    <w:p w14:paraId="2E55E7D0">
      <w:pPr>
        <w:pStyle w:val="29"/>
      </w:pPr>
      <w:r>
        <w:rPr>
          <w:b/>
          <w:i w:val="0"/>
        </w:rPr>
        <w:t>Buscar</w:t>
      </w:r>
      <w:r>
        <w:rPr>
          <w:i w:val="0"/>
        </w:rPr>
        <w:t xml:space="preserve"> por nombre o email</w:t>
      </w:r>
    </w:p>
    <w:p w14:paraId="23F4E613">
      <w:pPr>
        <w:pStyle w:val="29"/>
      </w:pPr>
      <w:r>
        <w:rPr>
          <w:b/>
          <w:i w:val="0"/>
        </w:rPr>
        <w:t>Filtrar por rol</w:t>
      </w:r>
      <w:r>
        <w:rPr>
          <w:i w:val="0"/>
        </w:rPr>
        <w:t xml:space="preserve"> (Administrador/Gerente/Cajero)</w:t>
      </w:r>
    </w:p>
    <w:p w14:paraId="731F3AF9">
      <w:pPr>
        <w:pStyle w:val="29"/>
      </w:pPr>
      <w:r>
        <w:rPr>
          <w:b/>
          <w:i w:val="0"/>
        </w:rPr>
        <w:t>Filtrar por estado</w:t>
      </w:r>
      <w:r>
        <w:rPr>
          <w:i w:val="0"/>
        </w:rPr>
        <w:t xml:space="preserve"> (Activo/Inactivo)</w:t>
      </w:r>
    </w:p>
    <w:p w14:paraId="283CDCD0">
      <w:pPr>
        <w:pStyle w:val="29"/>
      </w:pPr>
      <w:r>
        <w:rPr>
          <w:b/>
          <w:i w:val="0"/>
        </w:rPr>
        <w:t>Editar</w:t>
      </w:r>
      <w:r>
        <w:rPr>
          <w:i w:val="0"/>
        </w:rPr>
        <w:t xml:space="preserve"> un usuario, incluyendo su rol</w:t>
      </w:r>
    </w:p>
    <w:p w14:paraId="4A5C80E0">
      <w:pPr>
        <w:pStyle w:val="29"/>
      </w:pPr>
      <w:r>
        <w:rPr>
          <w:b/>
          <w:i w:val="0"/>
        </w:rPr>
        <w:t>Inhabilitar/activar</w:t>
      </w:r>
      <w:r>
        <w:rPr>
          <w:i w:val="0"/>
        </w:rPr>
        <w:t xml:space="preserve"> un usuario (mediante el interruptor "Usuario activo" en su edición)</w:t>
      </w:r>
    </w:p>
    <w:p w14:paraId="782258B6">
      <w:pPr>
        <w:pStyle w:val="29"/>
      </w:pPr>
      <w:r>
        <w:rPr>
          <w:b/>
          <w:i w:val="0"/>
        </w:rPr>
        <w:t>Eliminar</w:t>
      </w:r>
      <w:r>
        <w:rPr>
          <w:i w:val="0"/>
        </w:rPr>
        <w:t xml:space="preserve"> un usuario</w:t>
      </w:r>
    </w:p>
    <w:p w14:paraId="197AA66A">
      <w:pPr>
        <w:pStyle w:val="3"/>
      </w:pPr>
      <w:r>
        <w:rPr>
          <w:i w:val="0"/>
        </w:rPr>
        <w:t>10.2. Crear un usuario</w:t>
      </w:r>
    </w:p>
    <w:p w14:paraId="3188FBDF">
      <w:pPr>
        <w:ind w:left="340" w:hanging="340"/>
      </w:pPr>
      <w:r>
        <w:rPr>
          <w:b/>
        </w:rPr>
        <w:t xml:space="preserve">1. </w:t>
      </w:r>
      <w:r>
        <w:rPr>
          <w:i w:val="0"/>
        </w:rPr>
        <w:t xml:space="preserve">Entre a </w:t>
      </w:r>
      <w:r>
        <w:rPr>
          <w:b/>
          <w:i w:val="0"/>
        </w:rPr>
        <w:t>Usuarios</w:t>
      </w:r>
      <w:r>
        <w:rPr>
          <w:i w:val="0"/>
        </w:rPr>
        <w:t>.</w:t>
      </w:r>
    </w:p>
    <w:p w14:paraId="3FCD0C3C">
      <w:pPr>
        <w:ind w:left="340" w:hanging="340"/>
      </w:pPr>
      <w:r>
        <w:rPr>
          <w:b/>
        </w:rPr>
        <w:t xml:space="preserve">2. </w:t>
      </w:r>
      <w:r>
        <w:rPr>
          <w:i w:val="0"/>
        </w:rPr>
        <w:t xml:space="preserve">Pulse </w:t>
      </w:r>
      <w:r>
        <w:rPr>
          <w:b/>
          <w:i w:val="0"/>
        </w:rPr>
        <w:t>Nuevo Usuario</w:t>
      </w:r>
      <w:r>
        <w:rPr>
          <w:i w:val="0"/>
        </w:rPr>
        <w:t>.</w:t>
      </w:r>
    </w:p>
    <w:p w14:paraId="3810F704">
      <w:pPr>
        <w:ind w:left="340" w:hanging="340"/>
      </w:pPr>
      <w:r>
        <w:rPr>
          <w:b/>
        </w:rPr>
        <w:t xml:space="preserve">3. </w:t>
      </w:r>
      <w:r>
        <w:rPr>
          <w:i w:val="0"/>
        </w:rPr>
        <w:t xml:space="preserve">Complete nombre, apellido, email, contraseña y el </w:t>
      </w:r>
      <w:r>
        <w:rPr>
          <w:b/>
          <w:i w:val="0"/>
        </w:rPr>
        <w:t>rol</w:t>
      </w:r>
      <w:r>
        <w:rPr>
          <w:i w:val="0"/>
        </w:rPr>
        <w:t xml:space="preserve"> (Administrador, Gerente o Cajero).</w:t>
      </w:r>
    </w:p>
    <w:p w14:paraId="5F6C73F8">
      <w:pPr>
        <w:ind w:left="340" w:hanging="340"/>
      </w:pPr>
      <w:r>
        <w:rPr>
          <w:b/>
        </w:rPr>
        <w:t xml:space="preserve">4. </w:t>
      </w:r>
      <w:r>
        <w:rPr>
          <w:i w:val="0"/>
        </w:rPr>
        <w:t xml:space="preserve">Deje activado el interruptor </w:t>
      </w:r>
      <w:r>
        <w:rPr>
          <w:b/>
          <w:i w:val="0"/>
        </w:rPr>
        <w:t>Usuario activo</w:t>
      </w:r>
      <w:r>
        <w:rPr>
          <w:i w:val="0"/>
        </w:rPr>
        <w:t xml:space="preserve"> para que la cuenta pueda iniciar sesión de inmediato, o desactívelo si quiere crearla pero habilitarla más adelante.</w:t>
      </w:r>
    </w:p>
    <w:p w14:paraId="2504C13D">
      <w:pPr>
        <w:ind w:left="340" w:hanging="340"/>
      </w:pPr>
      <w:r>
        <w:rPr>
          <w:b/>
        </w:rPr>
        <w:t xml:space="preserve">5. </w:t>
      </w:r>
      <w:r>
        <w:rPr>
          <w:i w:val="0"/>
        </w:rPr>
        <w:t xml:space="preserve">Pulse </w:t>
      </w:r>
      <w:r>
        <w:rPr>
          <w:b/>
          <w:i w:val="0"/>
        </w:rPr>
        <w:t>Guardar</w:t>
      </w:r>
      <w:r>
        <w:rPr>
          <w:i w:val="0"/>
        </w:rPr>
        <w:t>.</w:t>
      </w:r>
    </w:p>
    <w:p w14:paraId="4866C617">
      <w:pPr>
        <w:jc w:val="center"/>
      </w:pPr>
      <w:r>
        <w:drawing>
          <wp:inline distT="0" distB="0" distL="114300" distR="114300">
            <wp:extent cx="5669280" cy="3540125"/>
            <wp:effectExtent l="0" t="0" r="20320" b="158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669280" cy="3540723"/>
                    </a:xfrm>
                    <a:prstGeom prst="rect">
                      <a:avLst/>
                    </a:prstGeom>
                  </pic:spPr>
                </pic:pic>
              </a:graphicData>
            </a:graphic>
          </wp:inline>
        </w:drawing>
      </w:r>
    </w:p>
    <w:p w14:paraId="1CA50828">
      <w:pPr>
        <w:spacing w:after="240"/>
        <w:jc w:val="center"/>
      </w:pPr>
      <w:r>
        <w:rPr>
          <w:i/>
          <w:color w:val="444444"/>
          <w:sz w:val="18"/>
        </w:rPr>
        <w:t>Formulario para crear un nuevo usuario</w:t>
      </w:r>
    </w:p>
    <w:p w14:paraId="0A1F0E27">
      <w:pPr>
        <w:pBdr>
          <w:left w:val="single" w:color="1D4ED8" w:sz="18" w:space="4"/>
        </w:pBdr>
        <w:spacing w:before="120" w:after="120"/>
        <w:ind w:left="340"/>
      </w:pPr>
      <w:r>
        <w:rPr>
          <w:b/>
          <w:i/>
          <w:color w:val="444444"/>
        </w:rPr>
        <w:t>Requisito de contraseña:</w:t>
      </w:r>
      <w:r>
        <w:rPr>
          <w:i/>
          <w:color w:val="444444"/>
        </w:rPr>
        <w:t xml:space="preserve"> igual que en Perfil &gt; Seguridad, debe tener al menos 6 caracteres, con una mayúscula, una minúscula y un número.</w:t>
      </w:r>
    </w:p>
    <w:p w14:paraId="0C7AFFA7">
      <w:pPr>
        <w:pStyle w:val="3"/>
      </w:pPr>
      <w:r>
        <w:rPr>
          <w:i w:val="0"/>
        </w:rPr>
        <w:t>10.3. Editar un usuario y cambiar su rol</w:t>
      </w:r>
    </w:p>
    <w:p w14:paraId="6F933F99">
      <w:pPr>
        <w:ind w:left="340" w:hanging="340"/>
      </w:pPr>
      <w:r>
        <w:rPr>
          <w:b/>
        </w:rPr>
        <w:t xml:space="preserve">1. </w:t>
      </w:r>
      <w:r>
        <w:rPr>
          <w:i w:val="0"/>
        </w:rPr>
        <w:t>En el listado, abra el menú de acciones ("Más opciones") de la fila del usuario.</w:t>
      </w:r>
    </w:p>
    <w:p w14:paraId="702520BE">
      <w:pPr>
        <w:ind w:left="340" w:hanging="340"/>
      </w:pPr>
      <w:r>
        <w:rPr>
          <w:b/>
        </w:rPr>
        <w:t xml:space="preserve">2. </w:t>
      </w:r>
      <w:r>
        <w:rPr>
          <w:i w:val="0"/>
        </w:rPr>
        <w:t xml:space="preserve">Pulse </w:t>
      </w:r>
      <w:r>
        <w:rPr>
          <w:b/>
          <w:i w:val="0"/>
        </w:rPr>
        <w:t>Editar</w:t>
      </w:r>
      <w:r>
        <w:rPr>
          <w:i w:val="0"/>
        </w:rPr>
        <w:t>.</w:t>
      </w:r>
    </w:p>
    <w:p w14:paraId="12DA22B3">
      <w:pPr>
        <w:ind w:left="340" w:hanging="340"/>
      </w:pPr>
      <w:r>
        <w:rPr>
          <w:b/>
        </w:rPr>
        <w:t xml:space="preserve">3. </w:t>
      </w:r>
      <w:r>
        <w:rPr>
          <w:i w:val="0"/>
        </w:rPr>
        <w:t xml:space="preserve">Puede actualizar nombre, apellido, email, </w:t>
      </w:r>
      <w:r>
        <w:rPr>
          <w:b/>
          <w:i w:val="0"/>
        </w:rPr>
        <w:t>rol</w:t>
      </w:r>
      <w:r>
        <w:rPr>
          <w:i w:val="0"/>
        </w:rPr>
        <w:t xml:space="preserve"> y el interruptor </w:t>
      </w:r>
      <w:r>
        <w:rPr>
          <w:b/>
          <w:i w:val="0"/>
        </w:rPr>
        <w:t>Usuario activo</w:t>
      </w:r>
      <w:r>
        <w:rPr>
          <w:i w:val="0"/>
        </w:rPr>
        <w:t>.</w:t>
      </w:r>
    </w:p>
    <w:p w14:paraId="22471FDF">
      <w:pPr>
        <w:ind w:left="340" w:hanging="340"/>
      </w:pPr>
      <w:r>
        <w:rPr>
          <w:b/>
        </w:rPr>
        <w:t xml:space="preserve">4. </w:t>
      </w:r>
      <w:r>
        <w:rPr>
          <w:i w:val="0"/>
        </w:rPr>
        <w:t xml:space="preserve">Pulse </w:t>
      </w:r>
      <w:r>
        <w:rPr>
          <w:b/>
          <w:i w:val="0"/>
        </w:rPr>
        <w:t>Guardar</w:t>
      </w:r>
      <w:r>
        <w:rPr>
          <w:i w:val="0"/>
        </w:rPr>
        <w:t>.</w:t>
      </w:r>
    </w:p>
    <w:p w14:paraId="714D4C79">
      <w:r>
        <w:rPr>
          <w:i w:val="0"/>
        </w:rPr>
        <w:t>Cambiar el rol de un usuario surte efecto de inmediato: por ejemplo, si convierte a un Cajero en Gerente, la próxima vez que esa persona use el sistema (o recargue la página) ya verá las opciones de su nuevo rol.</w:t>
      </w:r>
    </w:p>
    <w:p w14:paraId="4AF26EFD">
      <w:pPr>
        <w:jc w:val="center"/>
      </w:pPr>
      <w:r>
        <w:drawing>
          <wp:inline distT="0" distB="0" distL="114300" distR="114300">
            <wp:extent cx="5669280" cy="3540125"/>
            <wp:effectExtent l="0" t="0" r="20320" b="158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669280" cy="3540723"/>
                    </a:xfrm>
                    <a:prstGeom prst="rect">
                      <a:avLst/>
                    </a:prstGeom>
                  </pic:spPr>
                </pic:pic>
              </a:graphicData>
            </a:graphic>
          </wp:inline>
        </w:drawing>
      </w:r>
    </w:p>
    <w:p w14:paraId="404F8E86">
      <w:pPr>
        <w:spacing w:after="240"/>
        <w:jc w:val="center"/>
      </w:pPr>
      <w:r>
        <w:rPr>
          <w:i/>
          <w:color w:val="444444"/>
          <w:sz w:val="18"/>
        </w:rPr>
        <w:t>Formulario de edición con el selector de rol abierto</w:t>
      </w:r>
    </w:p>
    <w:p w14:paraId="0F4F7445">
      <w:pPr>
        <w:pStyle w:val="3"/>
      </w:pPr>
      <w:r>
        <w:rPr>
          <w:i w:val="0"/>
        </w:rPr>
        <w:t>10.4. Inhabilitar o eliminar un usuario</w:t>
      </w:r>
    </w:p>
    <w:p w14:paraId="18A21DBC">
      <w:pPr>
        <w:pStyle w:val="29"/>
      </w:pPr>
      <w:r>
        <w:rPr>
          <w:i w:val="0"/>
        </w:rPr>
        <w:t xml:space="preserve">Para </w:t>
      </w:r>
      <w:r>
        <w:rPr>
          <w:b/>
          <w:i w:val="0"/>
        </w:rPr>
        <w:t>inhabilitar</w:t>
      </w:r>
      <w:r>
        <w:rPr>
          <w:i w:val="0"/>
        </w:rPr>
        <w:t xml:space="preserve"> un usuario: edítelo y apague el interruptor </w:t>
      </w:r>
      <w:r>
        <w:rPr>
          <w:b/>
          <w:i w:val="0"/>
        </w:rPr>
        <w:t>Usuario activo</w:t>
      </w:r>
      <w:r>
        <w:rPr>
          <w:i w:val="0"/>
        </w:rPr>
        <w:t>. Un usuario inactivo no puede iniciar sesión, pero su historial (órdenes creadas, etc.) se conserva.</w:t>
      </w:r>
    </w:p>
    <w:p w14:paraId="7E57F723">
      <w:pPr>
        <w:pStyle w:val="29"/>
      </w:pPr>
      <w:r>
        <w:rPr>
          <w:i w:val="0"/>
        </w:rPr>
        <w:t xml:space="preserve">Para </w:t>
      </w:r>
      <w:r>
        <w:rPr>
          <w:b/>
          <w:i w:val="0"/>
        </w:rPr>
        <w:t>eliminar</w:t>
      </w:r>
      <w:r>
        <w:rPr>
          <w:i w:val="0"/>
        </w:rPr>
        <w:t xml:space="preserve"> un usuario: en el menú de acciones, pulse </w:t>
      </w:r>
      <w:r>
        <w:rPr>
          <w:b/>
          <w:i w:val="0"/>
        </w:rPr>
        <w:t>Eliminar</w:t>
      </w:r>
      <w:r>
        <w:rPr>
          <w:i w:val="0"/>
        </w:rPr>
        <w:t xml:space="preserve"> y confirme en el mensaje emergente del navegador.</w:t>
      </w:r>
    </w:p>
    <w:p w14:paraId="065E1CFA">
      <w:pPr>
        <w:pStyle w:val="3"/>
      </w:pPr>
      <w:r>
        <w:rPr>
          <w:i w:val="0"/>
        </w:rPr>
        <w:t>10.5. Protecciones de seguridad</w:t>
      </w:r>
    </w:p>
    <w:p w14:paraId="7E2175CB">
      <w:r>
        <w:rPr>
          <w:i w:val="0"/>
        </w:rPr>
        <w:t>El sistema no permite dejar el negocio sin control de acceso ni que un Administrador se bloquee a sí mismo por error:</w:t>
      </w:r>
    </w:p>
    <w:p w14:paraId="018E59FC">
      <w:pPr>
        <w:pStyle w:val="29"/>
      </w:pPr>
      <w:r>
        <w:rPr>
          <w:b/>
          <w:i w:val="0"/>
        </w:rPr>
        <w:t>No puede editar su propio rol ni desactivar su propia cuenta</w:t>
      </w:r>
      <w:r>
        <w:rPr>
          <w:i w:val="0"/>
        </w:rPr>
        <w:t xml:space="preserve"> desde este módulo. Si abre su propia ficha, el selector de rol y el interruptor de activo aparecen bloqueados, con una nota explicando por qué.</w:t>
      </w:r>
    </w:p>
    <w:p w14:paraId="796FB830">
      <w:pPr>
        <w:pStyle w:val="29"/>
      </w:pPr>
      <w:r>
        <w:rPr>
          <w:b/>
          <w:i w:val="0"/>
        </w:rPr>
        <w:t>No puede eliminar su propia cuenta</w:t>
      </w:r>
      <w:r>
        <w:rPr>
          <w:i w:val="0"/>
        </w:rPr>
        <w:t>: la opción "Eliminar" no aparece en su propia fila.</w:t>
      </w:r>
    </w:p>
    <w:p w14:paraId="7B7DAD62">
      <w:pPr>
        <w:pStyle w:val="29"/>
      </w:pPr>
      <w:r>
        <w:rPr>
          <w:b/>
          <w:i w:val="0"/>
        </w:rPr>
        <w:t>No puede quedar el sistema sin al menos un Administrador activo</w:t>
      </w:r>
      <w:r>
        <w:rPr>
          <w:i w:val="0"/>
        </w:rPr>
        <w:t>: si intenta desactivar, eliminar o cambiarle el rol al único Administrador activo restante (que no sea usted), el sistema rechaza la acción con un mensaje de error.</w:t>
      </w:r>
    </w:p>
    <w:p w14:paraId="05B81DF8">
      <w:pPr>
        <w:jc w:val="center"/>
      </w:pPr>
      <w:r>
        <w:drawing>
          <wp:inline distT="0" distB="0" distL="114300" distR="114300">
            <wp:extent cx="5669280" cy="3540125"/>
            <wp:effectExtent l="0" t="0" r="20320" b="158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669280" cy="3540723"/>
                    </a:xfrm>
                    <a:prstGeom prst="rect">
                      <a:avLst/>
                    </a:prstGeom>
                  </pic:spPr>
                </pic:pic>
              </a:graphicData>
            </a:graphic>
          </wp:inline>
        </w:drawing>
      </w:r>
    </w:p>
    <w:p w14:paraId="69A1C939">
      <w:pPr>
        <w:spacing w:after="240"/>
        <w:jc w:val="center"/>
      </w:pPr>
      <w:r>
        <w:rPr>
          <w:i/>
          <w:color w:val="444444"/>
          <w:sz w:val="18"/>
        </w:rPr>
        <w:t>Formulario de edición mostrando las restricciones al editar su propia cuenta</w:t>
      </w:r>
    </w:p>
    <w:p w14:paraId="6C9DCA5F">
      <w:pPr>
        <w:jc w:val="center"/>
      </w:pPr>
      <w:r>
        <w:drawing>
          <wp:inline distT="0" distB="0" distL="114300" distR="114300">
            <wp:extent cx="5669280" cy="3540125"/>
            <wp:effectExtent l="0" t="0" r="20320" b="158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669280" cy="3540723"/>
                    </a:xfrm>
                    <a:prstGeom prst="rect">
                      <a:avLst/>
                    </a:prstGeom>
                  </pic:spPr>
                </pic:pic>
              </a:graphicData>
            </a:graphic>
          </wp:inline>
        </w:drawing>
      </w:r>
    </w:p>
    <w:p w14:paraId="5E4B9471">
      <w:pPr>
        <w:spacing w:after="240"/>
        <w:jc w:val="center"/>
      </w:pPr>
      <w:r>
        <w:rPr>
          <w:i/>
          <w:color w:val="444444"/>
          <w:sz w:val="18"/>
        </w:rPr>
        <w:t>Menú de acciones de su propia cuenta, sin la opción "Eliminar"</w:t>
      </w:r>
    </w:p>
    <w:p w14:paraId="19FE6218">
      <w:pPr>
        <w:pBdr>
          <w:left w:val="single" w:color="1D4ED8" w:sz="18" w:space="4"/>
        </w:pBdr>
        <w:spacing w:before="120" w:after="120"/>
        <w:ind w:left="340"/>
      </w:pPr>
      <w:r>
        <w:rPr>
          <w:b/>
          <w:i/>
          <w:color w:val="444444"/>
        </w:rPr>
        <w:t>Nota:</w:t>
      </w:r>
      <w:r>
        <w:rPr>
          <w:i/>
          <w:color w:val="444444"/>
        </w:rPr>
        <w:t xml:space="preserve"> este módulo no permite restablecer la contraseña de otro usuario. Cada persona cambia su propia contraseña desde </w:t>
      </w:r>
      <w:r>
        <w:rPr>
          <w:b/>
          <w:i/>
          <w:color w:val="444444"/>
        </w:rPr>
        <w:t>Perfil &gt; Seguridad</w:t>
      </w:r>
      <w:r>
        <w:rPr>
          <w:i/>
          <w:color w:val="444444"/>
        </w:rPr>
        <w:t>.</w:t>
      </w:r>
    </w:p>
    <w:p w14:paraId="13774F02">
      <w:pPr>
        <w:pStyle w:val="3"/>
      </w:pPr>
      <w:r>
        <w:rPr>
          <w:i w:val="0"/>
        </w:rPr>
        <w:t>10.6. Vista de otros roles</w:t>
      </w:r>
    </w:p>
    <w:p w14:paraId="6854D7F7">
      <w:r>
        <w:rPr>
          <w:i w:val="0"/>
        </w:rPr>
        <w:t>Un usuario con rol Gerente o Cajero simplemente no ve "Usuarios" en su menú lateral ni en el menú "Más" de celular:</w:t>
      </w:r>
    </w:p>
    <w:p w14:paraId="76BCFCA0">
      <w:pPr>
        <w:jc w:val="center"/>
      </w:pPr>
      <w:r>
        <w:drawing>
          <wp:inline distT="0" distB="0" distL="114300" distR="114300">
            <wp:extent cx="5669280" cy="5504180"/>
            <wp:effectExtent l="0" t="0" r="203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5669280" cy="5504355"/>
                    </a:xfrm>
                    <a:prstGeom prst="rect">
                      <a:avLst/>
                    </a:prstGeom>
                  </pic:spPr>
                </pic:pic>
              </a:graphicData>
            </a:graphic>
          </wp:inline>
        </w:drawing>
      </w:r>
    </w:p>
    <w:p w14:paraId="7DFD26BE">
      <w:pPr>
        <w:spacing w:after="240"/>
        <w:jc w:val="center"/>
      </w:pPr>
      <w:r>
        <w:rPr>
          <w:i/>
          <w:color w:val="444444"/>
          <w:sz w:val="18"/>
        </w:rPr>
        <w:t>Menú lateral de un usuario Gerente, sin la opción "Usuarios"</w:t>
      </w:r>
    </w:p>
    <w:p w14:paraId="2597AC29">
      <w:r>
        <w:br w:type="page"/>
      </w:r>
    </w:p>
    <w:p w14:paraId="3687875E">
      <w:pPr>
        <w:pStyle w:val="2"/>
      </w:pPr>
      <w:r>
        <w:rPr>
          <w:color w:val="1D4ED8"/>
        </w:rPr>
        <w:t>11. Perfil de usuario</w:t>
      </w:r>
    </w:p>
    <w:p w14:paraId="62D06A23">
      <w:r>
        <w:rPr>
          <w:i w:val="0"/>
        </w:rPr>
        <w:t xml:space="preserve">En el módulo </w:t>
      </w:r>
      <w:r>
        <w:rPr>
          <w:b/>
          <w:i w:val="0"/>
        </w:rPr>
        <w:t>Perfil</w:t>
      </w:r>
      <w:r>
        <w:rPr>
          <w:i w:val="0"/>
        </w:rPr>
        <w:t xml:space="preserve"> puede gestionar su información personal y seguridad.</w:t>
      </w:r>
    </w:p>
    <w:p w14:paraId="0B6358A0">
      <w:pPr>
        <w:pStyle w:val="3"/>
      </w:pPr>
      <w:r>
        <w:rPr>
          <w:i w:val="0"/>
        </w:rPr>
        <w:t>11.1. Información General</w:t>
      </w:r>
    </w:p>
    <w:p w14:paraId="16A2513B">
      <w:r>
        <w:rPr>
          <w:i w:val="0"/>
        </w:rPr>
        <w:t>Permite actualizar:</w:t>
      </w:r>
    </w:p>
    <w:p w14:paraId="74150A7F">
      <w:pPr>
        <w:pStyle w:val="29"/>
      </w:pPr>
      <w:r>
        <w:rPr>
          <w:i w:val="0"/>
        </w:rPr>
        <w:t>Nombre</w:t>
      </w:r>
    </w:p>
    <w:p w14:paraId="52586959">
      <w:pPr>
        <w:pStyle w:val="29"/>
      </w:pPr>
      <w:r>
        <w:rPr>
          <w:i w:val="0"/>
        </w:rPr>
        <w:t>Apellido</w:t>
      </w:r>
    </w:p>
    <w:p w14:paraId="54765493">
      <w:pPr>
        <w:pStyle w:val="29"/>
      </w:pPr>
      <w:r>
        <w:rPr>
          <w:i w:val="0"/>
        </w:rPr>
        <w:t>Email</w:t>
      </w:r>
    </w:p>
    <w:p w14:paraId="12DA01E9">
      <w:r>
        <w:rPr>
          <w:i w:val="0"/>
        </w:rPr>
        <w:t>Pasos:</w:t>
      </w:r>
    </w:p>
    <w:p w14:paraId="2E0DE74D">
      <w:pPr>
        <w:ind w:left="340" w:hanging="340"/>
      </w:pPr>
      <w:r>
        <w:rPr>
          <w:b/>
        </w:rPr>
        <w:t xml:space="preserve">1. </w:t>
      </w:r>
      <w:r>
        <w:rPr>
          <w:i w:val="0"/>
        </w:rPr>
        <w:t xml:space="preserve">Abra </w:t>
      </w:r>
      <w:r>
        <w:rPr>
          <w:b/>
          <w:i w:val="0"/>
        </w:rPr>
        <w:t>Perfil</w:t>
      </w:r>
      <w:r>
        <w:rPr>
          <w:i w:val="0"/>
        </w:rPr>
        <w:t>.</w:t>
      </w:r>
    </w:p>
    <w:p w14:paraId="16A0F9C0">
      <w:pPr>
        <w:ind w:left="340" w:hanging="340"/>
      </w:pPr>
      <w:r>
        <w:rPr>
          <w:b/>
        </w:rPr>
        <w:t xml:space="preserve">2. </w:t>
      </w:r>
      <w:r>
        <w:rPr>
          <w:i w:val="0"/>
        </w:rPr>
        <w:t xml:space="preserve">En la pestaña </w:t>
      </w:r>
      <w:r>
        <w:rPr>
          <w:b/>
          <w:i w:val="0"/>
        </w:rPr>
        <w:t>Información General</w:t>
      </w:r>
      <w:r>
        <w:rPr>
          <w:i w:val="0"/>
        </w:rPr>
        <w:t>, edite sus datos.</w:t>
      </w:r>
    </w:p>
    <w:p w14:paraId="48E3CC15">
      <w:pPr>
        <w:ind w:left="340" w:hanging="340"/>
      </w:pPr>
      <w:r>
        <w:rPr>
          <w:b/>
        </w:rPr>
        <w:t xml:space="preserve">3. </w:t>
      </w:r>
      <w:r>
        <w:rPr>
          <w:i w:val="0"/>
        </w:rPr>
        <w:t xml:space="preserve">Pulse </w:t>
      </w:r>
      <w:r>
        <w:rPr>
          <w:b/>
          <w:i w:val="0"/>
        </w:rPr>
        <w:t>Guardar Cambios</w:t>
      </w:r>
      <w:r>
        <w:rPr>
          <w:i w:val="0"/>
        </w:rPr>
        <w:t>.</w:t>
      </w:r>
    </w:p>
    <w:p w14:paraId="4D8F4794">
      <w:pPr>
        <w:jc w:val="center"/>
      </w:pPr>
      <w:r>
        <w:drawing>
          <wp:inline distT="0" distB="0" distL="114300" distR="114300">
            <wp:extent cx="5669280" cy="3540125"/>
            <wp:effectExtent l="0" t="0" r="20320" b="158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669280" cy="3540723"/>
                    </a:xfrm>
                    <a:prstGeom prst="rect">
                      <a:avLst/>
                    </a:prstGeom>
                  </pic:spPr>
                </pic:pic>
              </a:graphicData>
            </a:graphic>
          </wp:inline>
        </w:drawing>
      </w:r>
    </w:p>
    <w:p w14:paraId="183F752C">
      <w:pPr>
        <w:spacing w:after="240"/>
        <w:jc w:val="center"/>
      </w:pPr>
      <w:r>
        <w:rPr>
          <w:i/>
          <w:color w:val="444444"/>
          <w:sz w:val="18"/>
        </w:rPr>
        <w:t>Pestaña de Información General en el perfil</w:t>
      </w:r>
    </w:p>
    <w:p w14:paraId="708DDA6D">
      <w:pPr>
        <w:pStyle w:val="3"/>
      </w:pPr>
      <w:r>
        <w:rPr>
          <w:i w:val="0"/>
        </w:rPr>
        <w:t>11.2. Seguridad (cambio de contraseña)</w:t>
      </w:r>
    </w:p>
    <w:p w14:paraId="2E5791A9">
      <w:r>
        <w:rPr>
          <w:i w:val="0"/>
        </w:rPr>
        <w:t>Pasos:</w:t>
      </w:r>
    </w:p>
    <w:p w14:paraId="70FF7E14">
      <w:pPr>
        <w:ind w:left="340" w:hanging="340"/>
      </w:pPr>
      <w:r>
        <w:rPr>
          <w:b/>
        </w:rPr>
        <w:t xml:space="preserve">1. </w:t>
      </w:r>
      <w:r>
        <w:rPr>
          <w:i w:val="0"/>
        </w:rPr>
        <w:t xml:space="preserve">Abra la pestaña </w:t>
      </w:r>
      <w:r>
        <w:rPr>
          <w:b/>
          <w:i w:val="0"/>
        </w:rPr>
        <w:t>Seguridad</w:t>
      </w:r>
      <w:r>
        <w:rPr>
          <w:i w:val="0"/>
        </w:rPr>
        <w:t>.</w:t>
      </w:r>
    </w:p>
    <w:p w14:paraId="29965696">
      <w:pPr>
        <w:ind w:left="340" w:hanging="340"/>
      </w:pPr>
      <w:r>
        <w:rPr>
          <w:b/>
        </w:rPr>
        <w:t xml:space="preserve">2. </w:t>
      </w:r>
      <w:r>
        <w:rPr>
          <w:i w:val="0"/>
        </w:rPr>
        <w:t>Escriba:</w:t>
      </w:r>
    </w:p>
    <w:p w14:paraId="40E03057">
      <w:pPr>
        <w:pStyle w:val="29"/>
      </w:pPr>
      <w:r>
        <w:rPr>
          <w:i w:val="0"/>
        </w:rPr>
        <w:t>Contraseña actual</w:t>
      </w:r>
    </w:p>
    <w:p w14:paraId="10F4EB30">
      <w:pPr>
        <w:pStyle w:val="29"/>
      </w:pPr>
      <w:r>
        <w:rPr>
          <w:i w:val="0"/>
        </w:rPr>
        <w:t>Nueva contraseña</w:t>
      </w:r>
    </w:p>
    <w:p w14:paraId="139B1B48">
      <w:pPr>
        <w:pStyle w:val="29"/>
      </w:pPr>
      <w:r>
        <w:rPr>
          <w:i w:val="0"/>
        </w:rPr>
        <w:t>Confirmación de nueva contraseña</w:t>
      </w:r>
    </w:p>
    <w:p w14:paraId="1E07CB1B">
      <w:pPr>
        <w:ind w:left="340" w:hanging="340"/>
      </w:pPr>
      <w:r>
        <w:rPr>
          <w:b/>
        </w:rPr>
        <w:t xml:space="preserve">3. </w:t>
      </w:r>
      <w:r>
        <w:rPr>
          <w:i w:val="0"/>
        </w:rPr>
        <w:t xml:space="preserve">Pulse </w:t>
      </w:r>
      <w:r>
        <w:rPr>
          <w:b/>
          <w:i w:val="0"/>
        </w:rPr>
        <w:t>Cambiar Contraseña</w:t>
      </w:r>
      <w:r>
        <w:rPr>
          <w:i w:val="0"/>
        </w:rPr>
        <w:t>.</w:t>
      </w:r>
    </w:p>
    <w:p w14:paraId="30431BEE">
      <w:r>
        <w:rPr>
          <w:i w:val="0"/>
        </w:rPr>
        <w:t>También puede usar el ícono de ojo para mostrar/ocultar cada contraseña.</w:t>
      </w:r>
    </w:p>
    <w:p w14:paraId="1B4C146B">
      <w:pPr>
        <w:jc w:val="center"/>
      </w:pPr>
      <w:r>
        <w:drawing>
          <wp:inline distT="0" distB="0" distL="114300" distR="114300">
            <wp:extent cx="5669280" cy="3540125"/>
            <wp:effectExtent l="0" t="0" r="20320" b="158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5669280" cy="3540723"/>
                    </a:xfrm>
                    <a:prstGeom prst="rect">
                      <a:avLst/>
                    </a:prstGeom>
                  </pic:spPr>
                </pic:pic>
              </a:graphicData>
            </a:graphic>
          </wp:inline>
        </w:drawing>
      </w:r>
    </w:p>
    <w:p w14:paraId="6EFA2F48">
      <w:pPr>
        <w:spacing w:after="240"/>
        <w:jc w:val="center"/>
      </w:pPr>
      <w:r>
        <w:rPr>
          <w:i/>
          <w:color w:val="444444"/>
          <w:sz w:val="18"/>
        </w:rPr>
        <w:t>Pestaña de Seguridad con el formulario de cambio de contraseña</w:t>
      </w:r>
    </w:p>
    <w:p w14:paraId="5C5BC0CA">
      <w:pPr>
        <w:pBdr>
          <w:left w:val="single" w:color="1D4ED8" w:sz="18" w:space="4"/>
        </w:pBdr>
        <w:spacing w:before="120" w:after="120"/>
        <w:ind w:left="340"/>
      </w:pPr>
      <w:r>
        <w:rPr>
          <w:b/>
          <w:i/>
          <w:color w:val="444444"/>
        </w:rPr>
        <w:t>Requisitos de la nueva contraseña:</w:t>
      </w:r>
      <w:r>
        <w:rPr>
          <w:i/>
          <w:color w:val="444444"/>
        </w:rPr>
        <w:t xml:space="preserve"> debe tener al menos 6 caracteres, e incluir al menos una letra mayúscula, una letra minúscula y un número. </w:t>
      </w:r>
      <w:r>
        <w:rPr>
          <w:b/>
          <w:i/>
          <w:color w:val="444444"/>
        </w:rPr>
        <w:t>Importante:</w:t>
      </w:r>
      <w:r>
        <w:rPr>
          <w:i/>
          <w:color w:val="444444"/>
        </w:rPr>
        <w:t xml:space="preserve"> al cambiar su contraseña, el sistema cierra automáticamente cualquier otra sesión abierta en otros dispositivos, por seguridad. Deberá volver a iniciar sesión en esos dispositivos con la nueva contraseña.</w:t>
      </w:r>
    </w:p>
    <w:p w14:paraId="279EFE91">
      <w:pPr>
        <w:pStyle w:val="3"/>
      </w:pPr>
      <w:r>
        <w:rPr>
          <w:i w:val="0"/>
        </w:rPr>
        <w:t>11.3. Información visible en el perfil</w:t>
      </w:r>
    </w:p>
    <w:p w14:paraId="1CE7A877">
      <w:pPr>
        <w:pStyle w:val="29"/>
      </w:pPr>
      <w:r>
        <w:rPr>
          <w:i w:val="0"/>
        </w:rPr>
        <w:t>Nombre completo</w:t>
      </w:r>
    </w:p>
    <w:p w14:paraId="3B9112F0">
      <w:pPr>
        <w:pStyle w:val="29"/>
      </w:pPr>
      <w:r>
        <w:rPr>
          <w:i w:val="0"/>
        </w:rPr>
        <w:t>Rol de usuario (Administrador, Gerente o Cajero)</w:t>
      </w:r>
    </w:p>
    <w:p w14:paraId="05D539C6">
      <w:pPr>
        <w:pStyle w:val="29"/>
      </w:pPr>
      <w:r>
        <w:rPr>
          <w:i w:val="0"/>
        </w:rPr>
        <w:t>Email</w:t>
      </w:r>
    </w:p>
    <w:p w14:paraId="1F4F9837">
      <w:pPr>
        <w:pStyle w:val="29"/>
      </w:pPr>
      <w:r>
        <w:rPr>
          <w:i w:val="0"/>
        </w:rPr>
        <w:t>Estado de la cuenta</w:t>
      </w:r>
    </w:p>
    <w:p w14:paraId="0A1AF9AC">
      <w:pPr>
        <w:pStyle w:val="29"/>
      </w:pPr>
      <w:r>
        <w:rPr>
          <w:i w:val="0"/>
        </w:rPr>
        <w:t>Fecha de creación de la cuenta</w:t>
      </w:r>
    </w:p>
    <w:p w14:paraId="67116C5B">
      <w:r>
        <w:br w:type="page"/>
      </w:r>
    </w:p>
    <w:p w14:paraId="23259FE1">
      <w:pPr>
        <w:pStyle w:val="2"/>
      </w:pPr>
      <w:r>
        <w:rPr>
          <w:color w:val="1D4ED8"/>
        </w:rPr>
        <w:t>12. Búsqueda, filtros y paginación (aplica a varios módulos)</w:t>
      </w:r>
    </w:p>
    <w:p w14:paraId="70FF73A0">
      <w:r>
        <w:rPr>
          <w:i w:val="0"/>
        </w:rPr>
        <w:t>En Productos, Categorías, Proveedores, Clientes, Órdenes y Usuarios encontrará funciones comunes:</w:t>
      </w:r>
    </w:p>
    <w:p w14:paraId="1AD2900E">
      <w:pPr>
        <w:pStyle w:val="29"/>
      </w:pPr>
      <w:r>
        <w:rPr>
          <w:b/>
          <w:i w:val="0"/>
        </w:rPr>
        <w:t>Buscador</w:t>
      </w:r>
      <w:r>
        <w:rPr>
          <w:i w:val="0"/>
        </w:rPr>
        <w:t>: para encontrar registros más rápido.</w:t>
      </w:r>
    </w:p>
    <w:p w14:paraId="127A7D03">
      <w:pPr>
        <w:pStyle w:val="29"/>
      </w:pPr>
      <w:r>
        <w:rPr>
          <w:b/>
          <w:i w:val="0"/>
        </w:rPr>
        <w:t>Filtros</w:t>
      </w:r>
      <w:r>
        <w:rPr>
          <w:i w:val="0"/>
        </w:rPr>
        <w:t>: para acotar resultados.</w:t>
      </w:r>
    </w:p>
    <w:p w14:paraId="567501E1">
      <w:pPr>
        <w:pStyle w:val="29"/>
      </w:pPr>
      <w:r>
        <w:rPr>
          <w:b/>
          <w:i w:val="0"/>
        </w:rPr>
        <w:t>Paginación</w:t>
      </w:r>
      <w:r>
        <w:rPr>
          <w:i w:val="0"/>
        </w:rPr>
        <w:t>:</w:t>
      </w:r>
    </w:p>
    <w:p w14:paraId="4B7D4344">
      <w:pPr>
        <w:pStyle w:val="29"/>
      </w:pPr>
      <w:r>
        <w:rPr>
          <w:i w:val="0"/>
        </w:rPr>
        <w:t>Cambiar de página</w:t>
      </w:r>
    </w:p>
    <w:p w14:paraId="48D1F55E">
      <w:pPr>
        <w:pStyle w:val="29"/>
      </w:pPr>
      <w:r>
        <w:rPr>
          <w:i w:val="0"/>
        </w:rPr>
        <w:t>Elegir cuántos resultados ver por página</w:t>
      </w:r>
    </w:p>
    <w:p w14:paraId="30990574">
      <w:pPr>
        <w:pStyle w:val="29"/>
      </w:pPr>
      <w:r>
        <w:rPr>
          <w:i w:val="0"/>
        </w:rPr>
        <w:t>Ver cuántos registros se están mostrando</w:t>
      </w:r>
    </w:p>
    <w:p w14:paraId="24C557DB">
      <w:r>
        <w:br w:type="page"/>
      </w:r>
    </w:p>
    <w:p w14:paraId="0639B804">
      <w:pPr>
        <w:pStyle w:val="2"/>
      </w:pPr>
      <w:r>
        <w:rPr>
          <w:color w:val="1D4ED8"/>
        </w:rPr>
        <w:t>13. Consejos rápidos para uso diario</w:t>
      </w:r>
    </w:p>
    <w:p w14:paraId="5280954A">
      <w:pPr>
        <w:pStyle w:val="29"/>
      </w:pPr>
      <w:r>
        <w:rPr>
          <w:i w:val="0"/>
        </w:rPr>
        <w:t xml:space="preserve">Revise el </w:t>
      </w:r>
      <w:r>
        <w:rPr>
          <w:b/>
          <w:i w:val="0"/>
        </w:rPr>
        <w:t>Dashboard</w:t>
      </w:r>
      <w:r>
        <w:rPr>
          <w:i w:val="0"/>
        </w:rPr>
        <w:t xml:space="preserve"> al iniciar su jornada.</w:t>
      </w:r>
    </w:p>
    <w:p w14:paraId="077A8F93">
      <w:pPr>
        <w:pStyle w:val="29"/>
      </w:pPr>
      <w:r>
        <w:rPr>
          <w:i w:val="0"/>
        </w:rPr>
        <w:t>Mantenga productos y stock actualizados para evitar errores en ventas.</w:t>
      </w:r>
    </w:p>
    <w:p w14:paraId="6137FFFB">
      <w:pPr>
        <w:pStyle w:val="29"/>
      </w:pPr>
      <w:r>
        <w:rPr>
          <w:i w:val="0"/>
        </w:rPr>
        <w:t>Registre a sus clientes frecuentes para llevar su historial de compras.</w:t>
      </w:r>
    </w:p>
    <w:p w14:paraId="1FFDC73E">
      <w:pPr>
        <w:pStyle w:val="29"/>
      </w:pPr>
      <w:r>
        <w:rPr>
          <w:i w:val="0"/>
        </w:rPr>
        <w:t>Use estados de órdenes para controlar el avance de cada operación.</w:t>
      </w:r>
    </w:p>
    <w:p w14:paraId="05B0AFF2">
      <w:pPr>
        <w:pStyle w:val="29"/>
      </w:pPr>
      <w:r>
        <w:rPr>
          <w:i w:val="0"/>
        </w:rPr>
        <w:t>Complete o cancele órdenes pendientes para mantener el sistema ordenado.</w:t>
      </w:r>
    </w:p>
    <w:p w14:paraId="5871374F">
      <w:pPr>
        <w:pStyle w:val="29"/>
      </w:pPr>
      <w:r>
        <w:rPr>
          <w:i w:val="0"/>
        </w:rPr>
        <w:t>Cambie su contraseña periódicamente para mayor seguridad.</w:t>
      </w:r>
    </w:p>
    <w:p w14:paraId="053A7604">
      <w:r>
        <w:br w:type="page"/>
      </w:r>
    </w:p>
    <w:p w14:paraId="7BC64439">
      <w:pPr>
        <w:pStyle w:val="2"/>
      </w:pPr>
      <w:r>
        <w:rPr>
          <w:color w:val="1D4ED8"/>
        </w:rPr>
        <w:t>14. Flujo recomendado de trabajo (resumen)</w:t>
      </w:r>
    </w:p>
    <w:p w14:paraId="0704EA3C">
      <w:pPr>
        <w:ind w:left="340" w:hanging="340"/>
      </w:pPr>
      <w:r>
        <w:rPr>
          <w:b/>
        </w:rPr>
        <w:t xml:space="preserve">1. </w:t>
      </w:r>
      <w:r>
        <w:rPr>
          <w:i w:val="0"/>
        </w:rPr>
        <w:t>Iniciar sesión.</w:t>
      </w:r>
    </w:p>
    <w:p w14:paraId="2613613E">
      <w:pPr>
        <w:ind w:left="340" w:hanging="340"/>
      </w:pPr>
      <w:r>
        <w:rPr>
          <w:b/>
        </w:rPr>
        <w:t xml:space="preserve">2. </w:t>
      </w:r>
      <w:r>
        <w:rPr>
          <w:i w:val="0"/>
        </w:rPr>
        <w:t>Revisar Dashboard (estado general).</w:t>
      </w:r>
    </w:p>
    <w:p w14:paraId="67AB8AC0">
      <w:pPr>
        <w:ind w:left="340" w:hanging="340"/>
      </w:pPr>
      <w:r>
        <w:rPr>
          <w:b/>
        </w:rPr>
        <w:t xml:space="preserve">3. </w:t>
      </w:r>
      <w:r>
        <w:rPr>
          <w:i w:val="0"/>
        </w:rPr>
        <w:t>Validar categorías y proveedores (si hay cambios).</w:t>
      </w:r>
    </w:p>
    <w:p w14:paraId="0AF6CF43">
      <w:pPr>
        <w:ind w:left="340" w:hanging="340"/>
      </w:pPr>
      <w:r>
        <w:rPr>
          <w:b/>
        </w:rPr>
        <w:t xml:space="preserve">4. </w:t>
      </w:r>
      <w:r>
        <w:rPr>
          <w:i w:val="0"/>
        </w:rPr>
        <w:t>Crear/actualizar productos.</w:t>
      </w:r>
    </w:p>
    <w:p w14:paraId="62EA60A2">
      <w:pPr>
        <w:ind w:left="340" w:hanging="340"/>
      </w:pPr>
      <w:r>
        <w:rPr>
          <w:b/>
        </w:rPr>
        <w:t xml:space="preserve">5. </w:t>
      </w:r>
      <w:r>
        <w:rPr>
          <w:i w:val="0"/>
        </w:rPr>
        <w:t>Registrar o consultar clientes según sea necesario.</w:t>
      </w:r>
    </w:p>
    <w:p w14:paraId="6EEB1247">
      <w:pPr>
        <w:ind w:left="340" w:hanging="340"/>
      </w:pPr>
      <w:r>
        <w:rPr>
          <w:b/>
        </w:rPr>
        <w:t xml:space="preserve">6. </w:t>
      </w:r>
      <w:r>
        <w:rPr>
          <w:i w:val="0"/>
        </w:rPr>
        <w:t>Registrar órdenes (ventas o compras).</w:t>
      </w:r>
    </w:p>
    <w:p w14:paraId="388BBE0F">
      <w:pPr>
        <w:ind w:left="340" w:hanging="340"/>
      </w:pPr>
      <w:r>
        <w:rPr>
          <w:b/>
        </w:rPr>
        <w:t xml:space="preserve">7. </w:t>
      </w:r>
      <w:r>
        <w:rPr>
          <w:i w:val="0"/>
        </w:rPr>
        <w:t>Gestionar órdenes pendientes hasta completarlas o cancelarlas.</w:t>
      </w:r>
    </w:p>
    <w:p w14:paraId="39BED1EE">
      <w:pPr>
        <w:ind w:left="340" w:hanging="340"/>
      </w:pPr>
      <w:r>
        <w:rPr>
          <w:b/>
        </w:rPr>
        <w:t xml:space="preserve">8. </w:t>
      </w:r>
      <w:r>
        <w:rPr>
          <w:i w:val="0"/>
        </w:rPr>
        <w:t>Revisar perfil y mantener datos actualizados.</w:t>
      </w:r>
    </w:p>
    <w:p w14:paraId="49F10EA6">
      <w:pPr>
        <w:ind w:left="340" w:hanging="340"/>
      </w:pPr>
      <w:r>
        <w:rPr>
          <w:b/>
        </w:rPr>
        <w:t xml:space="preserve">9. </w:t>
      </w:r>
      <w:r>
        <w:rPr>
          <w:i w:val="0"/>
        </w:rPr>
        <w:t>Si es Administrador: revisar periódicamente los usuarios activos del sistema.</w:t>
      </w:r>
    </w:p>
    <w:p w14:paraId="70F16214">
      <w:pPr>
        <w:ind w:left="340" w:hanging="340"/>
      </w:pPr>
      <w:r>
        <w:rPr>
          <w:b/>
        </w:rPr>
        <w:t xml:space="preserve">10. </w:t>
      </w:r>
      <w:r>
        <w:rPr>
          <w:i w:val="0"/>
        </w:rPr>
        <w:t>Cerrar sesión al terminar.</w:t>
      </w:r>
    </w:p>
    <w:p w14:paraId="2A592A46">
      <w:r>
        <w:br w:type="page"/>
      </w:r>
    </w:p>
    <w:p w14:paraId="2CC3EDFD">
      <w:pPr>
        <w:pStyle w:val="2"/>
      </w:pPr>
      <w:r>
        <w:rPr>
          <w:color w:val="1D4ED8"/>
        </w:rPr>
        <w:t>15. Soporte</w:t>
      </w:r>
    </w:p>
    <w:p w14:paraId="608BDC46">
      <w:r>
        <w:rPr>
          <w:i w:val="0"/>
        </w:rPr>
        <w:t>Si alguna acción no funciona como espera:</w:t>
      </w:r>
    </w:p>
    <w:p w14:paraId="6420A397">
      <w:pPr>
        <w:pStyle w:val="29"/>
      </w:pPr>
      <w:r>
        <w:rPr>
          <w:i w:val="0"/>
        </w:rPr>
        <w:t>Verifique que todos los campos obligatorios estén completos.</w:t>
      </w:r>
    </w:p>
    <w:p w14:paraId="0E7FEAA8">
      <w:pPr>
        <w:pStyle w:val="29"/>
      </w:pPr>
      <w:r>
        <w:rPr>
          <w:i w:val="0"/>
        </w:rPr>
        <w:t>Revise mensajes en pantalla (normalmente indican qué corregir).</w:t>
      </w:r>
    </w:p>
    <w:p w14:paraId="785FC4B9">
      <w:pPr>
        <w:pStyle w:val="29"/>
      </w:pPr>
      <w:r>
        <w:rPr>
          <w:i w:val="0"/>
        </w:rPr>
        <w:t>Si el problema persiste, contacte al responsable de soporte de su sistema.</w:t>
      </w:r>
    </w:p>
    <w:p w14:paraId="5FF574F8">
      <w:r>
        <w:br w:type="page"/>
      </w:r>
    </w:p>
    <w:p w14:paraId="4737B1EC">
      <w:pPr>
        <w:pStyle w:val="2"/>
      </w:pPr>
      <w:r>
        <w:rPr>
          <w:color w:val="1D4ED8"/>
        </w:rPr>
        <w:t>Apéndice A: Roles y permisos del sistema</w:t>
      </w:r>
    </w:p>
    <w:p w14:paraId="230A7A68">
      <w:r>
        <w:rPr>
          <w:i w:val="0"/>
        </w:rPr>
        <w:t>El sistema cuenta con tres roles de usuario, cada uno con un nivel de acceso distinto: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1"/>
        <w:gridCol w:w="1969"/>
        <w:gridCol w:w="1870"/>
        <w:gridCol w:w="1882"/>
      </w:tblGrid>
      <w:tr w14:paraId="72D7123E">
        <w:trPr>
          <w:jc w:val="center"/>
        </w:trPr>
        <w:tc>
          <w:tcPr>
            <w:tcW w:w="4608" w:type="dxa"/>
            <w:shd w:val="clear" w:color="auto" w:fill="1D4ED8"/>
          </w:tcPr>
          <w:p w14:paraId="61F81D0B">
            <w:pPr>
              <w:spacing w:after="0" w:line="240" w:lineRule="auto"/>
            </w:pPr>
            <w:r>
              <w:rPr>
                <w:b/>
                <w:i w:val="0"/>
                <w:color w:val="FFFFFF"/>
              </w:rPr>
              <w:t>Módulo / Acción</w:t>
            </w:r>
          </w:p>
        </w:tc>
        <w:tc>
          <w:tcPr>
            <w:tcW w:w="2016" w:type="dxa"/>
            <w:shd w:val="clear" w:color="auto" w:fill="1D4ED8"/>
          </w:tcPr>
          <w:p w14:paraId="08415181">
            <w:pPr>
              <w:spacing w:after="0" w:line="240" w:lineRule="auto"/>
            </w:pPr>
            <w:r>
              <w:rPr>
                <w:b/>
                <w:i w:val="0"/>
                <w:color w:val="FFFFFF"/>
              </w:rPr>
              <w:t>Administrador</w:t>
            </w:r>
          </w:p>
        </w:tc>
        <w:tc>
          <w:tcPr>
            <w:tcW w:w="2016" w:type="dxa"/>
            <w:shd w:val="clear" w:color="auto" w:fill="1D4ED8"/>
          </w:tcPr>
          <w:p w14:paraId="3E4A0F53">
            <w:pPr>
              <w:spacing w:after="0" w:line="240" w:lineRule="auto"/>
            </w:pPr>
            <w:r>
              <w:rPr>
                <w:b/>
                <w:i w:val="0"/>
                <w:color w:val="FFFFFF"/>
              </w:rPr>
              <w:t>Gerente</w:t>
            </w:r>
          </w:p>
        </w:tc>
        <w:tc>
          <w:tcPr>
            <w:tcW w:w="2016" w:type="dxa"/>
            <w:shd w:val="clear" w:color="auto" w:fill="1D4ED8"/>
          </w:tcPr>
          <w:p w14:paraId="78999DC4">
            <w:pPr>
              <w:spacing w:after="0" w:line="240" w:lineRule="auto"/>
            </w:pPr>
            <w:r>
              <w:rPr>
                <w:b/>
                <w:i w:val="0"/>
                <w:color w:val="FFFFFF"/>
              </w:rPr>
              <w:t>Cajero</w:t>
            </w:r>
          </w:p>
        </w:tc>
      </w:tr>
      <w:tr w14:paraId="045D0ADE">
        <w:trPr>
          <w:jc w:val="center"/>
        </w:trPr>
        <w:tc>
          <w:tcPr>
            <w:tcW w:w="4608" w:type="dxa"/>
          </w:tcPr>
          <w:p w14:paraId="2246E5A1">
            <w:pPr>
              <w:spacing w:after="0" w:line="240" w:lineRule="auto"/>
            </w:pPr>
            <w:r>
              <w:rPr>
                <w:i w:val="0"/>
              </w:rPr>
              <w:t>Ver Dashboard completo (cifras financieras y gráficos)</w:t>
            </w:r>
          </w:p>
        </w:tc>
        <w:tc>
          <w:tcPr>
            <w:tcW w:w="2016" w:type="dxa"/>
          </w:tcPr>
          <w:p w14:paraId="71E29E7A">
            <w:pPr>
              <w:spacing w:after="0" w:line="240" w:lineRule="auto"/>
            </w:pPr>
            <w:r>
              <w:rPr>
                <w:i w:val="0"/>
              </w:rPr>
              <w:t>Sí</w:t>
            </w:r>
          </w:p>
        </w:tc>
        <w:tc>
          <w:tcPr>
            <w:tcW w:w="2016" w:type="dxa"/>
          </w:tcPr>
          <w:p w14:paraId="0CC48F6D">
            <w:pPr>
              <w:spacing w:after="0" w:line="240" w:lineRule="auto"/>
            </w:pPr>
            <w:r>
              <w:rPr>
                <w:i w:val="0"/>
              </w:rPr>
              <w:t>Sí</w:t>
            </w:r>
          </w:p>
        </w:tc>
        <w:tc>
          <w:tcPr>
            <w:tcW w:w="2016" w:type="dxa"/>
          </w:tcPr>
          <w:p w14:paraId="0B74CF5C">
            <w:pPr>
              <w:spacing w:after="0" w:line="240" w:lineRule="auto"/>
            </w:pPr>
            <w:r>
              <w:rPr>
                <w:i w:val="0"/>
              </w:rPr>
              <w:t>No (vista reducida)</w:t>
            </w:r>
          </w:p>
        </w:tc>
      </w:tr>
      <w:tr w14:paraId="18CA8D2C">
        <w:trPr>
          <w:jc w:val="center"/>
        </w:trPr>
        <w:tc>
          <w:tcPr>
            <w:tcW w:w="4608" w:type="dxa"/>
          </w:tcPr>
          <w:p w14:paraId="05CB24C2">
            <w:pPr>
              <w:spacing w:after="0" w:line="240" w:lineRule="auto"/>
            </w:pPr>
            <w:r>
              <w:rPr>
                <w:i w:val="0"/>
              </w:rPr>
              <w:t>Crear, editar y eliminar Productos</w:t>
            </w:r>
          </w:p>
        </w:tc>
        <w:tc>
          <w:tcPr>
            <w:tcW w:w="2016" w:type="dxa"/>
          </w:tcPr>
          <w:p w14:paraId="7E4F8970">
            <w:pPr>
              <w:spacing w:after="0" w:line="240" w:lineRule="auto"/>
            </w:pPr>
            <w:r>
              <w:rPr>
                <w:i w:val="0"/>
              </w:rPr>
              <w:t>Sí</w:t>
            </w:r>
          </w:p>
        </w:tc>
        <w:tc>
          <w:tcPr>
            <w:tcW w:w="2016" w:type="dxa"/>
          </w:tcPr>
          <w:p w14:paraId="55C3F079">
            <w:pPr>
              <w:spacing w:after="0" w:line="240" w:lineRule="auto"/>
            </w:pPr>
            <w:r>
              <w:rPr>
                <w:i w:val="0"/>
              </w:rPr>
              <w:t>Sí</w:t>
            </w:r>
          </w:p>
        </w:tc>
        <w:tc>
          <w:tcPr>
            <w:tcW w:w="2016" w:type="dxa"/>
          </w:tcPr>
          <w:p w14:paraId="5FFA91CE">
            <w:pPr>
              <w:spacing w:after="0" w:line="240" w:lineRule="auto"/>
            </w:pPr>
            <w:r>
              <w:rPr>
                <w:i w:val="0"/>
              </w:rPr>
              <w:t>No (solo consulta)</w:t>
            </w:r>
          </w:p>
        </w:tc>
      </w:tr>
      <w:tr w14:paraId="19964189">
        <w:trPr>
          <w:jc w:val="center"/>
        </w:trPr>
        <w:tc>
          <w:tcPr>
            <w:tcW w:w="4608" w:type="dxa"/>
          </w:tcPr>
          <w:p w14:paraId="58942028">
            <w:pPr>
              <w:spacing w:after="0" w:line="240" w:lineRule="auto"/>
            </w:pPr>
            <w:r>
              <w:rPr>
                <w:i w:val="0"/>
              </w:rPr>
              <w:t>Exportar Productos a Excel</w:t>
            </w:r>
          </w:p>
        </w:tc>
        <w:tc>
          <w:tcPr>
            <w:tcW w:w="2016" w:type="dxa"/>
          </w:tcPr>
          <w:p w14:paraId="78C6475E">
            <w:pPr>
              <w:spacing w:after="0" w:line="240" w:lineRule="auto"/>
            </w:pPr>
            <w:r>
              <w:rPr>
                <w:i w:val="0"/>
              </w:rPr>
              <w:t>Sí</w:t>
            </w:r>
          </w:p>
        </w:tc>
        <w:tc>
          <w:tcPr>
            <w:tcW w:w="2016" w:type="dxa"/>
          </w:tcPr>
          <w:p w14:paraId="37C6FB15">
            <w:pPr>
              <w:spacing w:after="0" w:line="240" w:lineRule="auto"/>
            </w:pPr>
            <w:r>
              <w:rPr>
                <w:i w:val="0"/>
              </w:rPr>
              <w:t>Sí</w:t>
            </w:r>
          </w:p>
        </w:tc>
        <w:tc>
          <w:tcPr>
            <w:tcW w:w="2016" w:type="dxa"/>
          </w:tcPr>
          <w:p w14:paraId="09CC3230">
            <w:pPr>
              <w:spacing w:after="0" w:line="240" w:lineRule="auto"/>
            </w:pPr>
            <w:r>
              <w:rPr>
                <w:i w:val="0"/>
              </w:rPr>
              <w:t>No</w:t>
            </w:r>
          </w:p>
        </w:tc>
      </w:tr>
      <w:tr w14:paraId="5C353409">
        <w:trPr>
          <w:jc w:val="center"/>
        </w:trPr>
        <w:tc>
          <w:tcPr>
            <w:tcW w:w="4608" w:type="dxa"/>
          </w:tcPr>
          <w:p w14:paraId="3EA72D29">
            <w:pPr>
              <w:spacing w:after="0" w:line="240" w:lineRule="auto"/>
            </w:pPr>
            <w:r>
              <w:rPr>
                <w:i w:val="0"/>
              </w:rPr>
              <w:t>Crear, editar y eliminar Categorías</w:t>
            </w:r>
          </w:p>
        </w:tc>
        <w:tc>
          <w:tcPr>
            <w:tcW w:w="2016" w:type="dxa"/>
          </w:tcPr>
          <w:p w14:paraId="1A6E689F">
            <w:pPr>
              <w:spacing w:after="0" w:line="240" w:lineRule="auto"/>
            </w:pPr>
            <w:r>
              <w:rPr>
                <w:i w:val="0"/>
              </w:rPr>
              <w:t>Sí</w:t>
            </w:r>
          </w:p>
        </w:tc>
        <w:tc>
          <w:tcPr>
            <w:tcW w:w="2016" w:type="dxa"/>
          </w:tcPr>
          <w:p w14:paraId="384E1458">
            <w:pPr>
              <w:spacing w:after="0" w:line="240" w:lineRule="auto"/>
            </w:pPr>
            <w:r>
              <w:rPr>
                <w:i w:val="0"/>
              </w:rPr>
              <w:t>Sí</w:t>
            </w:r>
          </w:p>
        </w:tc>
        <w:tc>
          <w:tcPr>
            <w:tcW w:w="2016" w:type="dxa"/>
          </w:tcPr>
          <w:p w14:paraId="33D89FCB">
            <w:pPr>
              <w:spacing w:after="0" w:line="240" w:lineRule="auto"/>
            </w:pPr>
            <w:r>
              <w:rPr>
                <w:i w:val="0"/>
              </w:rPr>
              <w:t>No (solo consulta)</w:t>
            </w:r>
          </w:p>
        </w:tc>
      </w:tr>
      <w:tr w14:paraId="012EB3C8">
        <w:trPr>
          <w:jc w:val="center"/>
        </w:trPr>
        <w:tc>
          <w:tcPr>
            <w:tcW w:w="4608" w:type="dxa"/>
          </w:tcPr>
          <w:p w14:paraId="7E0AB429">
            <w:pPr>
              <w:spacing w:after="0" w:line="240" w:lineRule="auto"/>
            </w:pPr>
            <w:r>
              <w:rPr>
                <w:i w:val="0"/>
              </w:rPr>
              <w:t>Crear, editar y eliminar Proveedores</w:t>
            </w:r>
          </w:p>
        </w:tc>
        <w:tc>
          <w:tcPr>
            <w:tcW w:w="2016" w:type="dxa"/>
          </w:tcPr>
          <w:p w14:paraId="6874DF0B">
            <w:pPr>
              <w:spacing w:after="0" w:line="240" w:lineRule="auto"/>
            </w:pPr>
            <w:r>
              <w:rPr>
                <w:i w:val="0"/>
              </w:rPr>
              <w:t>Sí</w:t>
            </w:r>
          </w:p>
        </w:tc>
        <w:tc>
          <w:tcPr>
            <w:tcW w:w="2016" w:type="dxa"/>
          </w:tcPr>
          <w:p w14:paraId="0AAE3C71">
            <w:pPr>
              <w:spacing w:after="0" w:line="240" w:lineRule="auto"/>
            </w:pPr>
            <w:r>
              <w:rPr>
                <w:i w:val="0"/>
              </w:rPr>
              <w:t>Sí</w:t>
            </w:r>
          </w:p>
        </w:tc>
        <w:tc>
          <w:tcPr>
            <w:tcW w:w="2016" w:type="dxa"/>
          </w:tcPr>
          <w:p w14:paraId="2C4D673C">
            <w:pPr>
              <w:spacing w:after="0" w:line="240" w:lineRule="auto"/>
            </w:pPr>
            <w:r>
              <w:rPr>
                <w:i w:val="0"/>
              </w:rPr>
              <w:t>No (solo consulta)</w:t>
            </w:r>
          </w:p>
        </w:tc>
      </w:tr>
      <w:tr w14:paraId="3A030C3B">
        <w:trPr>
          <w:jc w:val="center"/>
        </w:trPr>
        <w:tc>
          <w:tcPr>
            <w:tcW w:w="4608" w:type="dxa"/>
          </w:tcPr>
          <w:p w14:paraId="7C724BB3">
            <w:pPr>
              <w:spacing w:after="0" w:line="240" w:lineRule="auto"/>
            </w:pPr>
            <w:r>
              <w:rPr>
                <w:i w:val="0"/>
              </w:rPr>
              <w:t>Crear y editar Clientes</w:t>
            </w:r>
          </w:p>
        </w:tc>
        <w:tc>
          <w:tcPr>
            <w:tcW w:w="2016" w:type="dxa"/>
          </w:tcPr>
          <w:p w14:paraId="042D4379">
            <w:pPr>
              <w:spacing w:after="0" w:line="240" w:lineRule="auto"/>
            </w:pPr>
            <w:r>
              <w:rPr>
                <w:i w:val="0"/>
              </w:rPr>
              <w:t>Sí</w:t>
            </w:r>
          </w:p>
        </w:tc>
        <w:tc>
          <w:tcPr>
            <w:tcW w:w="2016" w:type="dxa"/>
          </w:tcPr>
          <w:p w14:paraId="7C345537">
            <w:pPr>
              <w:spacing w:after="0" w:line="240" w:lineRule="auto"/>
            </w:pPr>
            <w:r>
              <w:rPr>
                <w:i w:val="0"/>
              </w:rPr>
              <w:t>Sí</w:t>
            </w:r>
          </w:p>
        </w:tc>
        <w:tc>
          <w:tcPr>
            <w:tcW w:w="2016" w:type="dxa"/>
          </w:tcPr>
          <w:p w14:paraId="01DA921A">
            <w:pPr>
              <w:spacing w:after="0" w:line="240" w:lineRule="auto"/>
            </w:pPr>
            <w:r>
              <w:rPr>
                <w:i w:val="0"/>
              </w:rPr>
              <w:t>Sí</w:t>
            </w:r>
          </w:p>
        </w:tc>
      </w:tr>
      <w:tr w14:paraId="67C9E119">
        <w:trPr>
          <w:jc w:val="center"/>
        </w:trPr>
        <w:tc>
          <w:tcPr>
            <w:tcW w:w="4608" w:type="dxa"/>
          </w:tcPr>
          <w:p w14:paraId="65775D70">
            <w:pPr>
              <w:spacing w:after="0" w:line="240" w:lineRule="auto"/>
            </w:pPr>
            <w:r>
              <w:rPr>
                <w:i w:val="0"/>
              </w:rPr>
              <w:t>Eliminar y activar/desactivar Clientes</w:t>
            </w:r>
          </w:p>
        </w:tc>
        <w:tc>
          <w:tcPr>
            <w:tcW w:w="2016" w:type="dxa"/>
          </w:tcPr>
          <w:p w14:paraId="364994BE">
            <w:pPr>
              <w:spacing w:after="0" w:line="240" w:lineRule="auto"/>
            </w:pPr>
            <w:r>
              <w:rPr>
                <w:i w:val="0"/>
              </w:rPr>
              <w:t>Sí</w:t>
            </w:r>
          </w:p>
        </w:tc>
        <w:tc>
          <w:tcPr>
            <w:tcW w:w="2016" w:type="dxa"/>
          </w:tcPr>
          <w:p w14:paraId="33760787">
            <w:pPr>
              <w:spacing w:after="0" w:line="240" w:lineRule="auto"/>
            </w:pPr>
            <w:r>
              <w:rPr>
                <w:i w:val="0"/>
              </w:rPr>
              <w:t>Sí</w:t>
            </w:r>
          </w:p>
        </w:tc>
        <w:tc>
          <w:tcPr>
            <w:tcW w:w="2016" w:type="dxa"/>
          </w:tcPr>
          <w:p w14:paraId="5A1AC143">
            <w:pPr>
              <w:spacing w:after="0" w:line="240" w:lineRule="auto"/>
            </w:pPr>
            <w:r>
              <w:rPr>
                <w:i w:val="0"/>
              </w:rPr>
              <w:t>No</w:t>
            </w:r>
          </w:p>
        </w:tc>
      </w:tr>
      <w:tr w14:paraId="00512B88">
        <w:trPr>
          <w:jc w:val="center"/>
        </w:trPr>
        <w:tc>
          <w:tcPr>
            <w:tcW w:w="4608" w:type="dxa"/>
          </w:tcPr>
          <w:p w14:paraId="02150344">
            <w:pPr>
              <w:spacing w:after="0" w:line="240" w:lineRule="auto"/>
            </w:pPr>
            <w:r>
              <w:rPr>
                <w:i w:val="0"/>
              </w:rPr>
              <w:t>Crear Órdenes (ventas)</w:t>
            </w:r>
          </w:p>
        </w:tc>
        <w:tc>
          <w:tcPr>
            <w:tcW w:w="2016" w:type="dxa"/>
          </w:tcPr>
          <w:p w14:paraId="6FA489FF">
            <w:pPr>
              <w:spacing w:after="0" w:line="240" w:lineRule="auto"/>
            </w:pPr>
            <w:r>
              <w:rPr>
                <w:i w:val="0"/>
              </w:rPr>
              <w:t>Sí</w:t>
            </w:r>
          </w:p>
        </w:tc>
        <w:tc>
          <w:tcPr>
            <w:tcW w:w="2016" w:type="dxa"/>
          </w:tcPr>
          <w:p w14:paraId="0076C11E">
            <w:pPr>
              <w:spacing w:after="0" w:line="240" w:lineRule="auto"/>
            </w:pPr>
            <w:r>
              <w:rPr>
                <w:i w:val="0"/>
              </w:rPr>
              <w:t>Sí</w:t>
            </w:r>
          </w:p>
        </w:tc>
        <w:tc>
          <w:tcPr>
            <w:tcW w:w="2016" w:type="dxa"/>
          </w:tcPr>
          <w:p w14:paraId="7CF98BCE">
            <w:pPr>
              <w:spacing w:after="0" w:line="240" w:lineRule="auto"/>
            </w:pPr>
            <w:r>
              <w:rPr>
                <w:i w:val="0"/>
              </w:rPr>
              <w:t>Sí</w:t>
            </w:r>
          </w:p>
        </w:tc>
      </w:tr>
      <w:tr w14:paraId="7263F049">
        <w:trPr>
          <w:jc w:val="center"/>
        </w:trPr>
        <w:tc>
          <w:tcPr>
            <w:tcW w:w="4608" w:type="dxa"/>
          </w:tcPr>
          <w:p w14:paraId="33D47187">
            <w:pPr>
              <w:spacing w:after="0" w:line="240" w:lineRule="auto"/>
            </w:pPr>
            <w:r>
              <w:rPr>
                <w:i w:val="0"/>
              </w:rPr>
              <w:t>Editar Órdenes</w:t>
            </w:r>
          </w:p>
        </w:tc>
        <w:tc>
          <w:tcPr>
            <w:tcW w:w="2016" w:type="dxa"/>
          </w:tcPr>
          <w:p w14:paraId="5A7ED280">
            <w:pPr>
              <w:spacing w:after="0" w:line="240" w:lineRule="auto"/>
            </w:pPr>
            <w:r>
              <w:rPr>
                <w:i w:val="0"/>
              </w:rPr>
              <w:t>Sí</w:t>
            </w:r>
          </w:p>
        </w:tc>
        <w:tc>
          <w:tcPr>
            <w:tcW w:w="2016" w:type="dxa"/>
          </w:tcPr>
          <w:p w14:paraId="501EE20C">
            <w:pPr>
              <w:spacing w:after="0" w:line="240" w:lineRule="auto"/>
            </w:pPr>
            <w:r>
              <w:rPr>
                <w:i w:val="0"/>
              </w:rPr>
              <w:t>Sí</w:t>
            </w:r>
          </w:p>
        </w:tc>
        <w:tc>
          <w:tcPr>
            <w:tcW w:w="2016" w:type="dxa"/>
          </w:tcPr>
          <w:p w14:paraId="06655DE8">
            <w:pPr>
              <w:spacing w:after="0" w:line="240" w:lineRule="auto"/>
            </w:pPr>
            <w:r>
              <w:rPr>
                <w:i w:val="0"/>
              </w:rPr>
              <w:t>No</w:t>
            </w:r>
          </w:p>
        </w:tc>
      </w:tr>
      <w:tr w14:paraId="6312FC4D">
        <w:trPr>
          <w:jc w:val="center"/>
        </w:trPr>
        <w:tc>
          <w:tcPr>
            <w:tcW w:w="4608" w:type="dxa"/>
          </w:tcPr>
          <w:p w14:paraId="1E5CD506">
            <w:pPr>
              <w:spacing w:after="0" w:line="240" w:lineRule="auto"/>
            </w:pPr>
            <w:r>
              <w:rPr>
                <w:i w:val="0"/>
              </w:rPr>
              <w:t>Completar/Cancelar Órdenes pendientes</w:t>
            </w:r>
          </w:p>
        </w:tc>
        <w:tc>
          <w:tcPr>
            <w:tcW w:w="2016" w:type="dxa"/>
          </w:tcPr>
          <w:p w14:paraId="0CCAC5C4">
            <w:pPr>
              <w:spacing w:after="0" w:line="240" w:lineRule="auto"/>
            </w:pPr>
            <w:r>
              <w:rPr>
                <w:i w:val="0"/>
              </w:rPr>
              <w:t>Sí</w:t>
            </w:r>
          </w:p>
        </w:tc>
        <w:tc>
          <w:tcPr>
            <w:tcW w:w="2016" w:type="dxa"/>
          </w:tcPr>
          <w:p w14:paraId="7CB00F34">
            <w:pPr>
              <w:spacing w:after="0" w:line="240" w:lineRule="auto"/>
            </w:pPr>
            <w:r>
              <w:rPr>
                <w:i w:val="0"/>
              </w:rPr>
              <w:t>Sí</w:t>
            </w:r>
          </w:p>
        </w:tc>
        <w:tc>
          <w:tcPr>
            <w:tcW w:w="2016" w:type="dxa"/>
          </w:tcPr>
          <w:p w14:paraId="4BEA0F3D">
            <w:pPr>
              <w:spacing w:after="0" w:line="240" w:lineRule="auto"/>
            </w:pPr>
            <w:r>
              <w:rPr>
                <w:i w:val="0"/>
              </w:rPr>
              <w:t>Sí</w:t>
            </w:r>
          </w:p>
        </w:tc>
      </w:tr>
      <w:tr w14:paraId="3A695731">
        <w:trPr>
          <w:jc w:val="center"/>
        </w:trPr>
        <w:tc>
          <w:tcPr>
            <w:tcW w:w="4608" w:type="dxa"/>
          </w:tcPr>
          <w:p w14:paraId="28382138">
            <w:pPr>
              <w:spacing w:after="0" w:line="240" w:lineRule="auto"/>
            </w:pPr>
            <w:r>
              <w:rPr>
                <w:i w:val="0"/>
              </w:rPr>
              <w:t>Ver y administrar el módulo de Usuarios (crear, editar, roles, inhabilitar, eliminar)</w:t>
            </w:r>
          </w:p>
        </w:tc>
        <w:tc>
          <w:tcPr>
            <w:tcW w:w="2016" w:type="dxa"/>
          </w:tcPr>
          <w:p w14:paraId="4202522C">
            <w:pPr>
              <w:spacing w:after="0" w:line="240" w:lineRule="auto"/>
            </w:pPr>
            <w:r>
              <w:rPr>
                <w:i w:val="0"/>
              </w:rPr>
              <w:t>Sí</w:t>
            </w:r>
          </w:p>
        </w:tc>
        <w:tc>
          <w:tcPr>
            <w:tcW w:w="2016" w:type="dxa"/>
          </w:tcPr>
          <w:p w14:paraId="3394443D">
            <w:pPr>
              <w:spacing w:after="0" w:line="240" w:lineRule="auto"/>
            </w:pPr>
            <w:r>
              <w:rPr>
                <w:i w:val="0"/>
              </w:rPr>
              <w:t>No</w:t>
            </w:r>
          </w:p>
        </w:tc>
        <w:tc>
          <w:tcPr>
            <w:tcW w:w="2016" w:type="dxa"/>
          </w:tcPr>
          <w:p w14:paraId="22337E26">
            <w:pPr>
              <w:spacing w:after="0" w:line="240" w:lineRule="auto"/>
            </w:pPr>
            <w:r>
              <w:rPr>
                <w:i w:val="0"/>
              </w:rPr>
              <w:t>No</w:t>
            </w:r>
          </w:p>
        </w:tc>
      </w:tr>
    </w:tbl>
    <w:p w14:paraId="01948946"/>
    <w:p w14:paraId="3EED0853">
      <w:r>
        <w:rPr>
          <w:i w:val="0"/>
        </w:rPr>
        <w:t>Notas adicionales:</w:t>
      </w:r>
    </w:p>
    <w:p w14:paraId="343AEB08">
      <w:pPr>
        <w:pStyle w:val="29"/>
      </w:pPr>
      <w:r>
        <w:rPr>
          <w:i w:val="0"/>
        </w:rPr>
        <w:t>Un usuario que intenta acceder por dirección web directa a una pantalla que no le corresponde (por ejemplo, la edición de un producto siendo Cajero, o el módulo de Usuarios siendo Gerente o Cajero) es redirigido automáticamente al Dashboard.</w:t>
      </w:r>
    </w:p>
    <w:p w14:paraId="50B7D1B9">
      <w:pPr>
        <w:pStyle w:val="29"/>
      </w:pPr>
      <w:r>
        <w:rPr>
          <w:i w:val="0"/>
        </w:rPr>
        <w:t xml:space="preserve">La opción </w:t>
      </w:r>
      <w:r>
        <w:rPr>
          <w:b/>
          <w:i w:val="0"/>
        </w:rPr>
        <w:t>Configuración</w:t>
      </w:r>
      <w:r>
        <w:rPr>
          <w:i w:val="0"/>
        </w:rPr>
        <w:t xml:space="preserve"> del menú y el ícono de </w:t>
      </w:r>
      <w:r>
        <w:rPr>
          <w:b/>
          <w:i w:val="0"/>
        </w:rPr>
        <w:t>notificaciones</w:t>
      </w:r>
      <w:r>
        <w:rPr>
          <w:i w:val="0"/>
        </w:rPr>
        <w:t xml:space="preserve"> se muestran en la interfaz, pero todavía no tienen funcionalidad activa; quedan reservados para una futura actualización.</w:t>
      </w:r>
    </w:p>
    <w:p w14:paraId="7045B835">
      <w:pPr>
        <w:pStyle w:val="29"/>
      </w:pPr>
      <w:r>
        <w:rPr>
          <w:i w:val="0"/>
        </w:rPr>
        <w:t>Ningún Administrador puede desactivar, eliminar o cambiarse el rol a sí mismo desde el módulo de Usuarios, ni dejar el sistema sin al menos un Administrador activo (ver sección 10.5).</w:t>
      </w:r>
    </w:p>
    <w:p w14:paraId="7633544C">
      <w:pPr>
        <w:pStyle w:val="29"/>
      </w:pPr>
      <w:r>
        <w:rPr>
          <w:i w:val="0"/>
        </w:rPr>
        <w:t>El reseteo de contraseña de otro usuario no está disponible en ningún rol; cada persona cambia la suya propia desde Perfil &gt; Seguridad.</w:t>
      </w:r>
    </w:p>
    <w:p w14:paraId="242B37CA">
      <w:r>
        <w:rPr>
          <w:b/>
          <w:i w:val="0"/>
        </w:rPr>
        <w:t>Fin del Manual de Usuario</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SimHei">
    <w:altName w:val="汉仪中黑KW"/>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8B11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7</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2013-12-23T19:15:00Z</dcterms:created>
  <dc:creator>python-docx</dc:creator>
  <dc:description>generated by python-docx</dc:description>
  <cp:lastModifiedBy>isaac seijas</cp:lastModifiedBy>
  <dcterms:modified xsi:type="dcterms:W3CDTF">2026-09-12T17:55:51Z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2058-12.1.28492.28492</vt:lpwstr>
  </property>
  <property fmtid="{D5CDD505-2E9C-101B-9397-08002B2CF9AE}" pid="3" name="ICV">
    <vt:lpwstr>9B792E76E13BCD1D67CAA56ADBC59E57_42</vt:lpwstr>
  </property>
</Properties>
</file>